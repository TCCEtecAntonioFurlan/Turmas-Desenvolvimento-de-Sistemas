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B70B1" w14:textId="1F5651F6" w:rsidR="00823D27" w:rsidRPr="00887722" w:rsidRDefault="00492EA1" w:rsidP="00492EA1">
      <w:pPr>
        <w:jc w:val="center"/>
      </w:pPr>
      <w:r>
        <w:rPr>
          <w:noProof/>
        </w:rPr>
        <w:drawing>
          <wp:inline distT="0" distB="0" distL="0" distR="0" wp14:anchorId="4D9300C4" wp14:editId="1D639E5A">
            <wp:extent cx="5454505" cy="111252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64" cy="11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1575" w14:textId="77777777" w:rsidR="00823D27" w:rsidRPr="00887722" w:rsidRDefault="00823D27" w:rsidP="00823D27">
      <w:pPr>
        <w:autoSpaceDE w:val="0"/>
        <w:rPr>
          <w:sz w:val="28"/>
          <w:szCs w:val="28"/>
        </w:rPr>
      </w:pPr>
    </w:p>
    <w:p w14:paraId="36271D92" w14:textId="77777777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15A62B61" w14:textId="441CB524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  <w:r w:rsidRPr="00887722">
        <w:rPr>
          <w:b/>
          <w:bCs/>
          <w:sz w:val="28"/>
          <w:szCs w:val="28"/>
        </w:rPr>
        <w:t xml:space="preserve">CURSO TÉCNICO EM </w:t>
      </w:r>
      <w:r w:rsidR="00633BEC" w:rsidRPr="00887722">
        <w:rPr>
          <w:b/>
          <w:bCs/>
          <w:sz w:val="28"/>
          <w:szCs w:val="28"/>
        </w:rPr>
        <w:t>DESENVOLVIMENTO DE SISTEMAS</w:t>
      </w:r>
    </w:p>
    <w:p w14:paraId="22DAEAB4" w14:textId="77777777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436AB34A" w14:textId="412927E5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6F6CE4B0" w14:textId="77777777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4B7091E6" w14:textId="1439F114" w:rsidR="00823D27" w:rsidRPr="00887722" w:rsidRDefault="00E753CB" w:rsidP="00823D27">
      <w:pPr>
        <w:ind w:left="180"/>
        <w:jc w:val="center"/>
        <w:rPr>
          <w:sz w:val="28"/>
          <w:szCs w:val="28"/>
        </w:rPr>
      </w:pPr>
      <w:r w:rsidRPr="00887722">
        <w:rPr>
          <w:sz w:val="28"/>
          <w:szCs w:val="28"/>
        </w:rPr>
        <w:t>ALINE GALVÃO FONSECA</w:t>
      </w:r>
    </w:p>
    <w:p w14:paraId="51CE1B85" w14:textId="25676EA6" w:rsidR="00633BEC" w:rsidRPr="00887722" w:rsidRDefault="00E753CB" w:rsidP="00823D27">
      <w:pPr>
        <w:ind w:left="180"/>
        <w:jc w:val="center"/>
        <w:rPr>
          <w:sz w:val="28"/>
          <w:szCs w:val="28"/>
        </w:rPr>
      </w:pPr>
      <w:r w:rsidRPr="00887722">
        <w:rPr>
          <w:sz w:val="28"/>
          <w:szCs w:val="28"/>
        </w:rPr>
        <w:t>ANDRESSA SANTOS DE LIMA</w:t>
      </w:r>
    </w:p>
    <w:p w14:paraId="7D2C18EB" w14:textId="4572E515" w:rsidR="00633BEC" w:rsidRPr="00887722" w:rsidRDefault="00E753CB" w:rsidP="00823D27">
      <w:pPr>
        <w:ind w:left="180"/>
        <w:jc w:val="center"/>
        <w:rPr>
          <w:sz w:val="28"/>
          <w:szCs w:val="28"/>
        </w:rPr>
      </w:pPr>
      <w:r w:rsidRPr="00887722">
        <w:rPr>
          <w:sz w:val="28"/>
          <w:szCs w:val="28"/>
        </w:rPr>
        <w:t>GIULIANO MOUZART DE ALCÂNTARA PREARO</w:t>
      </w:r>
    </w:p>
    <w:p w14:paraId="43814FC7" w14:textId="687DB2D2" w:rsidR="00633BEC" w:rsidRPr="00887722" w:rsidRDefault="00E753CB" w:rsidP="00823D27">
      <w:pPr>
        <w:ind w:left="180"/>
        <w:jc w:val="center"/>
        <w:rPr>
          <w:sz w:val="28"/>
          <w:szCs w:val="28"/>
        </w:rPr>
      </w:pPr>
      <w:r w:rsidRPr="00887722">
        <w:rPr>
          <w:sz w:val="28"/>
          <w:szCs w:val="28"/>
        </w:rPr>
        <w:t>VINICIUS MARTINS SANTANA</w:t>
      </w:r>
    </w:p>
    <w:p w14:paraId="66CFE676" w14:textId="30C55256" w:rsidR="00633BEC" w:rsidRPr="00887722" w:rsidRDefault="00E753CB" w:rsidP="00823D27">
      <w:pPr>
        <w:ind w:left="180"/>
        <w:jc w:val="center"/>
      </w:pPr>
      <w:r w:rsidRPr="00887722">
        <w:rPr>
          <w:sz w:val="28"/>
          <w:szCs w:val="28"/>
        </w:rPr>
        <w:t>WENDEL RIBEIRO BATISTA</w:t>
      </w:r>
    </w:p>
    <w:p w14:paraId="389A06B6" w14:textId="77777777" w:rsidR="00823D27" w:rsidRPr="00887722" w:rsidRDefault="00823D27" w:rsidP="00823D27">
      <w:pPr>
        <w:autoSpaceDE w:val="0"/>
        <w:ind w:left="180"/>
      </w:pPr>
    </w:p>
    <w:p w14:paraId="08004C03" w14:textId="77777777" w:rsidR="00823D27" w:rsidRPr="00887722" w:rsidRDefault="00823D27" w:rsidP="00823D27">
      <w:pPr>
        <w:autoSpaceDE w:val="0"/>
        <w:ind w:left="180"/>
        <w:jc w:val="center"/>
        <w:rPr>
          <w:sz w:val="28"/>
          <w:szCs w:val="28"/>
        </w:rPr>
      </w:pPr>
    </w:p>
    <w:p w14:paraId="0E70C50B" w14:textId="77777777" w:rsidR="00823D27" w:rsidRPr="00887722" w:rsidRDefault="00823D27" w:rsidP="00823D27">
      <w:pPr>
        <w:autoSpaceDE w:val="0"/>
        <w:ind w:left="180"/>
        <w:jc w:val="center"/>
        <w:rPr>
          <w:sz w:val="32"/>
          <w:szCs w:val="32"/>
        </w:rPr>
      </w:pPr>
    </w:p>
    <w:p w14:paraId="1743E215" w14:textId="77777777" w:rsidR="00823D27" w:rsidRPr="00887722" w:rsidRDefault="00823D27" w:rsidP="00823D27">
      <w:pPr>
        <w:autoSpaceDE w:val="0"/>
        <w:ind w:left="180"/>
        <w:jc w:val="center"/>
        <w:rPr>
          <w:sz w:val="32"/>
          <w:szCs w:val="32"/>
        </w:rPr>
      </w:pPr>
    </w:p>
    <w:p w14:paraId="2245041E" w14:textId="77777777" w:rsidR="00823D27" w:rsidRPr="00887722" w:rsidRDefault="00823D27" w:rsidP="00823D27">
      <w:pPr>
        <w:autoSpaceDE w:val="0"/>
        <w:ind w:left="180"/>
        <w:jc w:val="center"/>
        <w:rPr>
          <w:sz w:val="32"/>
          <w:szCs w:val="32"/>
        </w:rPr>
      </w:pPr>
    </w:p>
    <w:p w14:paraId="4CBBA71F" w14:textId="77777777" w:rsidR="00823D27" w:rsidRPr="00887722" w:rsidRDefault="00823D27" w:rsidP="00823D27">
      <w:pPr>
        <w:autoSpaceDE w:val="0"/>
        <w:ind w:left="180"/>
        <w:jc w:val="center"/>
        <w:rPr>
          <w:sz w:val="32"/>
          <w:szCs w:val="32"/>
        </w:rPr>
      </w:pPr>
    </w:p>
    <w:p w14:paraId="60DAD88F" w14:textId="77777777" w:rsidR="00E8236B" w:rsidRPr="00F839A9" w:rsidRDefault="00E8236B" w:rsidP="00E8236B">
      <w:pPr>
        <w:ind w:hanging="2"/>
        <w:jc w:val="center"/>
        <w:rPr>
          <w:b/>
          <w:smallCaps/>
          <w:sz w:val="32"/>
          <w:szCs w:val="32"/>
        </w:rPr>
      </w:pPr>
      <w:r w:rsidRPr="00F839A9">
        <w:rPr>
          <w:b/>
          <w:sz w:val="32"/>
          <w:szCs w:val="32"/>
          <w:lang w:val="pt-PT"/>
        </w:rPr>
        <w:t>E-COMMERCE DO ATELIÊ- AS ILUMINADAS</w:t>
      </w:r>
    </w:p>
    <w:p w14:paraId="31ED9D81" w14:textId="77777777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03C02CEB" w14:textId="77777777" w:rsidR="00823D27" w:rsidRPr="00887722" w:rsidRDefault="00823D27" w:rsidP="00823D27">
      <w:pPr>
        <w:pStyle w:val="NormalWeb"/>
        <w:spacing w:before="0" w:after="0"/>
        <w:ind w:left="180" w:firstLine="0"/>
        <w:jc w:val="center"/>
        <w:rPr>
          <w:b/>
          <w:bCs/>
          <w:sz w:val="28"/>
          <w:szCs w:val="28"/>
        </w:rPr>
      </w:pPr>
    </w:p>
    <w:p w14:paraId="44507E02" w14:textId="77777777" w:rsidR="00823D27" w:rsidRPr="00887722" w:rsidRDefault="00823D27" w:rsidP="00823D27">
      <w:pPr>
        <w:jc w:val="center"/>
        <w:rPr>
          <w:b/>
          <w:smallCaps/>
        </w:rPr>
      </w:pPr>
    </w:p>
    <w:p w14:paraId="5EFEF2DC" w14:textId="77777777" w:rsidR="00823D27" w:rsidRPr="00887722" w:rsidRDefault="00823D27" w:rsidP="00823D27">
      <w:pPr>
        <w:jc w:val="center"/>
        <w:rPr>
          <w:b/>
          <w:smallCaps/>
        </w:rPr>
      </w:pPr>
    </w:p>
    <w:p w14:paraId="5F0B52F1" w14:textId="77777777" w:rsidR="00823D27" w:rsidRPr="00887722" w:rsidRDefault="00823D27" w:rsidP="00823D27">
      <w:pPr>
        <w:jc w:val="center"/>
        <w:rPr>
          <w:b/>
          <w:smallCaps/>
        </w:rPr>
      </w:pPr>
    </w:p>
    <w:p w14:paraId="5079D146" w14:textId="7B43F434" w:rsidR="00823D27" w:rsidRPr="00887722" w:rsidRDefault="00823D27" w:rsidP="00823D27">
      <w:pPr>
        <w:jc w:val="center"/>
        <w:rPr>
          <w:b/>
          <w:smallCaps/>
        </w:rPr>
      </w:pPr>
    </w:p>
    <w:p w14:paraId="78FC72C3" w14:textId="07CBA299" w:rsidR="00E753CB" w:rsidRPr="00887722" w:rsidRDefault="00E753CB" w:rsidP="00823D27">
      <w:pPr>
        <w:jc w:val="center"/>
        <w:rPr>
          <w:b/>
          <w:smallCaps/>
        </w:rPr>
      </w:pPr>
    </w:p>
    <w:p w14:paraId="2A296F85" w14:textId="12A8140A" w:rsidR="00E753CB" w:rsidRPr="00887722" w:rsidRDefault="00E753CB" w:rsidP="00823D27">
      <w:pPr>
        <w:jc w:val="center"/>
        <w:rPr>
          <w:b/>
          <w:smallCaps/>
        </w:rPr>
      </w:pPr>
    </w:p>
    <w:p w14:paraId="55158B7D" w14:textId="46B2E04F" w:rsidR="00E753CB" w:rsidRDefault="00E753CB" w:rsidP="00823D27">
      <w:pPr>
        <w:jc w:val="center"/>
        <w:rPr>
          <w:b/>
          <w:smallCaps/>
        </w:rPr>
      </w:pPr>
    </w:p>
    <w:p w14:paraId="575401ED" w14:textId="77777777" w:rsidR="00E8236B" w:rsidRPr="00887722" w:rsidRDefault="00E8236B" w:rsidP="00823D27">
      <w:pPr>
        <w:jc w:val="center"/>
        <w:rPr>
          <w:b/>
          <w:smallCaps/>
        </w:rPr>
      </w:pPr>
    </w:p>
    <w:p w14:paraId="1153401F" w14:textId="77777777" w:rsidR="00E753CB" w:rsidRPr="00887722" w:rsidRDefault="00E753CB" w:rsidP="00823D27">
      <w:pPr>
        <w:jc w:val="center"/>
        <w:rPr>
          <w:b/>
          <w:smallCaps/>
        </w:rPr>
      </w:pPr>
    </w:p>
    <w:p w14:paraId="6C5E4F95" w14:textId="77777777" w:rsidR="00823D27" w:rsidRPr="00887722" w:rsidRDefault="00823D27" w:rsidP="00823D27">
      <w:pPr>
        <w:jc w:val="center"/>
        <w:rPr>
          <w:b/>
          <w:smallCaps/>
        </w:rPr>
      </w:pPr>
    </w:p>
    <w:p w14:paraId="791FE935" w14:textId="77777777" w:rsidR="00823D27" w:rsidRPr="00887722" w:rsidRDefault="00823D27" w:rsidP="00823D27">
      <w:pPr>
        <w:jc w:val="center"/>
        <w:rPr>
          <w:b/>
          <w:smallCaps/>
        </w:rPr>
      </w:pPr>
    </w:p>
    <w:p w14:paraId="0C3FA784" w14:textId="77777777" w:rsidR="00823D27" w:rsidRPr="00887722" w:rsidRDefault="00823D27" w:rsidP="00823D27">
      <w:pPr>
        <w:jc w:val="center"/>
        <w:rPr>
          <w:b/>
          <w:smallCaps/>
        </w:rPr>
      </w:pPr>
    </w:p>
    <w:p w14:paraId="010A2084" w14:textId="77777777" w:rsidR="00823D27" w:rsidRPr="00887722" w:rsidRDefault="00823D27" w:rsidP="00823D27">
      <w:pPr>
        <w:jc w:val="center"/>
        <w:rPr>
          <w:b/>
          <w:smallCaps/>
        </w:rPr>
      </w:pPr>
    </w:p>
    <w:p w14:paraId="7C8E05D9" w14:textId="5ED24FA8" w:rsidR="00823D27" w:rsidRPr="00887722" w:rsidRDefault="00571FF4" w:rsidP="00B43C69">
      <w:pPr>
        <w:jc w:val="center"/>
        <w:rPr>
          <w:b/>
          <w:smallCaps/>
        </w:rPr>
      </w:pPr>
      <w:r w:rsidRPr="00887722">
        <w:rPr>
          <w:b/>
          <w:smallCaps/>
        </w:rPr>
        <w:t>BARUERI</w:t>
      </w:r>
      <w:r w:rsidR="00823D27" w:rsidRPr="00887722">
        <w:rPr>
          <w:b/>
          <w:smallCaps/>
        </w:rPr>
        <w:t xml:space="preserve"> – SP</w:t>
      </w:r>
    </w:p>
    <w:p w14:paraId="554D6570" w14:textId="5D2EE77F" w:rsidR="00E753CB" w:rsidRPr="00887722" w:rsidRDefault="00B43C69" w:rsidP="00B43C69">
      <w:pPr>
        <w:ind w:left="180"/>
        <w:jc w:val="center"/>
        <w:rPr>
          <w:b/>
        </w:rPr>
      </w:pPr>
      <w:r>
        <w:rPr>
          <w:b/>
          <w:smallCaps/>
        </w:rPr>
        <w:t>06</w:t>
      </w:r>
      <w:r w:rsidR="00823D27" w:rsidRPr="00887722">
        <w:rPr>
          <w:b/>
          <w:smallCaps/>
        </w:rPr>
        <w:t xml:space="preserve"> / </w:t>
      </w:r>
      <w:r w:rsidR="00571FF4" w:rsidRPr="00887722">
        <w:rPr>
          <w:b/>
          <w:smallCaps/>
        </w:rPr>
        <w:t>202</w:t>
      </w:r>
      <w:r>
        <w:rPr>
          <w:b/>
          <w:smallCaps/>
        </w:rPr>
        <w:t>2</w:t>
      </w:r>
      <w:r w:rsidR="0054196F" w:rsidRPr="00887722">
        <w:rPr>
          <w:sz w:val="28"/>
          <w:szCs w:val="28"/>
        </w:rPr>
        <w:br w:type="page"/>
      </w:r>
      <w:r w:rsidR="00E753CB" w:rsidRPr="00887722">
        <w:rPr>
          <w:b/>
        </w:rPr>
        <w:lastRenderedPageBreak/>
        <w:t>ALINE GALVÃO FONSECA</w:t>
      </w:r>
    </w:p>
    <w:p w14:paraId="15395554" w14:textId="77777777" w:rsidR="00E753CB" w:rsidRPr="00887722" w:rsidRDefault="00E753CB" w:rsidP="00E753CB">
      <w:pPr>
        <w:ind w:left="180"/>
        <w:jc w:val="center"/>
        <w:rPr>
          <w:b/>
        </w:rPr>
      </w:pPr>
      <w:r w:rsidRPr="00887722">
        <w:rPr>
          <w:b/>
        </w:rPr>
        <w:t>ANDRESSA SANTOS DE LIMA</w:t>
      </w:r>
    </w:p>
    <w:p w14:paraId="538B309C" w14:textId="77777777" w:rsidR="00E753CB" w:rsidRPr="00887722" w:rsidRDefault="00E753CB" w:rsidP="00E753CB">
      <w:pPr>
        <w:ind w:left="180"/>
        <w:jc w:val="center"/>
        <w:rPr>
          <w:b/>
        </w:rPr>
      </w:pPr>
      <w:r w:rsidRPr="00887722">
        <w:rPr>
          <w:b/>
        </w:rPr>
        <w:t>GIULIANO MOUZART DE ALCÂNTARA PREARO</w:t>
      </w:r>
    </w:p>
    <w:p w14:paraId="1DD4BA40" w14:textId="77777777" w:rsidR="00E753CB" w:rsidRPr="00887722" w:rsidRDefault="00E753CB" w:rsidP="00E753CB">
      <w:pPr>
        <w:ind w:left="180"/>
        <w:jc w:val="center"/>
        <w:rPr>
          <w:b/>
        </w:rPr>
      </w:pPr>
      <w:r w:rsidRPr="00887722">
        <w:rPr>
          <w:b/>
        </w:rPr>
        <w:t>VINICIUS MARTINS SANTANA</w:t>
      </w:r>
    </w:p>
    <w:p w14:paraId="04F9DA1B" w14:textId="77777777" w:rsidR="00E753CB" w:rsidRPr="00887722" w:rsidRDefault="00E753CB" w:rsidP="00E753CB">
      <w:pPr>
        <w:ind w:left="180"/>
        <w:jc w:val="center"/>
      </w:pPr>
      <w:r w:rsidRPr="00887722">
        <w:rPr>
          <w:b/>
        </w:rPr>
        <w:t>WENDEL RIBEIRO BATISTA</w:t>
      </w:r>
    </w:p>
    <w:p w14:paraId="59EC2682" w14:textId="003101C6" w:rsidR="00823D27" w:rsidRPr="00887722" w:rsidRDefault="00823D27" w:rsidP="00E753CB">
      <w:pPr>
        <w:ind w:left="180"/>
        <w:jc w:val="center"/>
        <w:rPr>
          <w:b/>
          <w:u w:val="single"/>
        </w:rPr>
      </w:pPr>
    </w:p>
    <w:p w14:paraId="538E3E44" w14:textId="77777777" w:rsidR="00823D27" w:rsidRPr="00887722" w:rsidRDefault="00823D27" w:rsidP="00823D27">
      <w:pPr>
        <w:ind w:left="180"/>
        <w:jc w:val="center"/>
        <w:rPr>
          <w:b/>
          <w:u w:val="single"/>
        </w:rPr>
      </w:pPr>
    </w:p>
    <w:p w14:paraId="12F785E8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3CD8C888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6391EC89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702C2985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6941C6C7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1B73BD0D" w14:textId="77777777" w:rsidR="00823D27" w:rsidRPr="00887722" w:rsidRDefault="00823D27" w:rsidP="00823D27">
      <w:pPr>
        <w:autoSpaceDE w:val="0"/>
        <w:autoSpaceDN w:val="0"/>
        <w:adjustRightInd w:val="0"/>
        <w:ind w:left="180"/>
        <w:jc w:val="center"/>
        <w:rPr>
          <w:b/>
          <w:bCs/>
          <w:sz w:val="28"/>
          <w:szCs w:val="28"/>
        </w:rPr>
      </w:pPr>
    </w:p>
    <w:p w14:paraId="2FEA2B5F" w14:textId="77777777" w:rsidR="00F839A9" w:rsidRPr="00F839A9" w:rsidRDefault="00F839A9" w:rsidP="00F839A9">
      <w:pPr>
        <w:ind w:hanging="2"/>
        <w:jc w:val="center"/>
        <w:rPr>
          <w:b/>
          <w:smallCaps/>
          <w:sz w:val="32"/>
          <w:szCs w:val="32"/>
        </w:rPr>
      </w:pPr>
      <w:r w:rsidRPr="00F839A9">
        <w:rPr>
          <w:b/>
          <w:sz w:val="32"/>
          <w:szCs w:val="32"/>
          <w:lang w:val="pt-PT"/>
        </w:rPr>
        <w:t>E-COMMERCE DO ATELIÊ- AS ILUMINADAS</w:t>
      </w:r>
    </w:p>
    <w:p w14:paraId="21EE6C9F" w14:textId="77777777" w:rsidR="00823D27" w:rsidRPr="00887722" w:rsidRDefault="00823D27" w:rsidP="00823D27">
      <w:pPr>
        <w:rPr>
          <w:b/>
          <w:u w:val="single"/>
        </w:rPr>
      </w:pPr>
    </w:p>
    <w:p w14:paraId="52C9CCC1" w14:textId="77777777" w:rsidR="00823D27" w:rsidRPr="00887722" w:rsidRDefault="00823D27" w:rsidP="00823D27">
      <w:pPr>
        <w:ind w:left="180"/>
        <w:jc w:val="center"/>
        <w:rPr>
          <w:b/>
          <w:u w:val="single"/>
        </w:rPr>
      </w:pPr>
    </w:p>
    <w:p w14:paraId="22C0DC69" w14:textId="77777777" w:rsidR="00823D27" w:rsidRPr="00887722" w:rsidRDefault="00823D27" w:rsidP="00823D27">
      <w:pPr>
        <w:spacing w:before="120"/>
        <w:ind w:left="4253"/>
        <w:jc w:val="both"/>
        <w:rPr>
          <w:b/>
          <w:u w:val="single"/>
        </w:rPr>
      </w:pPr>
    </w:p>
    <w:p w14:paraId="48B7B1BF" w14:textId="77777777" w:rsidR="005B1703" w:rsidRPr="00887722" w:rsidRDefault="005B1703" w:rsidP="00823D27">
      <w:pPr>
        <w:spacing w:before="120"/>
        <w:ind w:left="4253"/>
        <w:jc w:val="both"/>
        <w:rPr>
          <w:b/>
          <w:u w:val="single"/>
        </w:rPr>
      </w:pPr>
    </w:p>
    <w:p w14:paraId="4A2ABCA2" w14:textId="77777777" w:rsidR="005B1703" w:rsidRPr="00887722" w:rsidRDefault="005B1703" w:rsidP="00823D27">
      <w:pPr>
        <w:spacing w:before="120"/>
        <w:ind w:left="4253"/>
        <w:jc w:val="both"/>
        <w:rPr>
          <w:b/>
          <w:u w:val="single"/>
        </w:rPr>
      </w:pPr>
    </w:p>
    <w:p w14:paraId="6493814B" w14:textId="77777777" w:rsidR="00360804" w:rsidRPr="00887722" w:rsidRDefault="00360804" w:rsidP="00823D27">
      <w:pPr>
        <w:spacing w:before="120"/>
        <w:ind w:left="4253"/>
        <w:jc w:val="both"/>
        <w:rPr>
          <w:b/>
          <w:u w:val="single"/>
        </w:rPr>
      </w:pPr>
    </w:p>
    <w:p w14:paraId="09D41069" w14:textId="77777777" w:rsidR="00360804" w:rsidRPr="00887722" w:rsidRDefault="00360804" w:rsidP="00823D27">
      <w:pPr>
        <w:spacing w:before="120"/>
        <w:ind w:left="4253"/>
        <w:jc w:val="both"/>
        <w:rPr>
          <w:b/>
          <w:u w:val="single"/>
        </w:rPr>
      </w:pPr>
    </w:p>
    <w:p w14:paraId="278650C8" w14:textId="29A6E1CE" w:rsidR="00823D27" w:rsidRPr="00887722" w:rsidRDefault="00823D27" w:rsidP="00823D27">
      <w:pPr>
        <w:spacing w:before="120"/>
        <w:ind w:left="4253"/>
        <w:jc w:val="both"/>
        <w:rPr>
          <w:sz w:val="22"/>
          <w:szCs w:val="22"/>
        </w:rPr>
      </w:pPr>
      <w:r w:rsidRPr="00887722">
        <w:rPr>
          <w:sz w:val="22"/>
          <w:szCs w:val="22"/>
        </w:rPr>
        <w:t xml:space="preserve">Trabalho de Conclusão de Curso apresentado à </w:t>
      </w:r>
      <w:r w:rsidR="00EC67EB" w:rsidRPr="00887722">
        <w:rPr>
          <w:sz w:val="22"/>
          <w:szCs w:val="22"/>
        </w:rPr>
        <w:t>E</w:t>
      </w:r>
      <w:r w:rsidR="00C357AE">
        <w:rPr>
          <w:sz w:val="22"/>
          <w:szCs w:val="22"/>
        </w:rPr>
        <w:t xml:space="preserve">TEC </w:t>
      </w:r>
      <w:r w:rsidR="00492EA1">
        <w:rPr>
          <w:sz w:val="22"/>
          <w:szCs w:val="22"/>
        </w:rPr>
        <w:t>Antônio Furlan</w:t>
      </w:r>
      <w:r w:rsidRPr="00887722">
        <w:rPr>
          <w:sz w:val="22"/>
          <w:szCs w:val="22"/>
        </w:rPr>
        <w:t xml:space="preserve">, do Centro Estadual de Educação Tecnológica Paula Souza, como requisito parcial para a obtenção da habilitação profissional de Técnico de Nível Médio em </w:t>
      </w:r>
      <w:r w:rsidR="00AE210E" w:rsidRPr="00887722">
        <w:rPr>
          <w:sz w:val="22"/>
          <w:szCs w:val="22"/>
        </w:rPr>
        <w:t>Desenvolvimento de Sistemas</w:t>
      </w:r>
      <w:r w:rsidRPr="00887722">
        <w:rPr>
          <w:sz w:val="22"/>
          <w:szCs w:val="22"/>
        </w:rPr>
        <w:t xml:space="preserve"> sob a orientação d</w:t>
      </w:r>
      <w:r w:rsidR="00AE210E" w:rsidRPr="00887722">
        <w:rPr>
          <w:sz w:val="22"/>
          <w:szCs w:val="22"/>
        </w:rPr>
        <w:t>o</w:t>
      </w:r>
      <w:r w:rsidR="00504A72" w:rsidRPr="00887722">
        <w:rPr>
          <w:sz w:val="22"/>
          <w:szCs w:val="22"/>
        </w:rPr>
        <w:t xml:space="preserve"> professor</w:t>
      </w:r>
      <w:r w:rsidRPr="00887722">
        <w:rPr>
          <w:sz w:val="22"/>
          <w:szCs w:val="22"/>
        </w:rPr>
        <w:t xml:space="preserve"> </w:t>
      </w:r>
      <w:r w:rsidR="00492EA1">
        <w:rPr>
          <w:sz w:val="22"/>
          <w:szCs w:val="22"/>
        </w:rPr>
        <w:t>Wagner Gusmão</w:t>
      </w:r>
      <w:r w:rsidR="00504A72" w:rsidRPr="00887722">
        <w:rPr>
          <w:sz w:val="22"/>
          <w:szCs w:val="22"/>
        </w:rPr>
        <w:t>,</w:t>
      </w:r>
      <w:r w:rsidR="00AE210E" w:rsidRPr="00887722">
        <w:rPr>
          <w:sz w:val="22"/>
          <w:szCs w:val="22"/>
        </w:rPr>
        <w:t xml:space="preserve"> </w:t>
      </w:r>
      <w:r w:rsidR="00B61DD1" w:rsidRPr="00887722">
        <w:rPr>
          <w:sz w:val="22"/>
          <w:szCs w:val="22"/>
        </w:rPr>
        <w:t>d</w:t>
      </w:r>
      <w:r w:rsidRPr="00887722">
        <w:rPr>
          <w:sz w:val="22"/>
          <w:szCs w:val="22"/>
        </w:rPr>
        <w:t>e TCC.</w:t>
      </w:r>
    </w:p>
    <w:p w14:paraId="66D5CAD1" w14:textId="77777777" w:rsidR="00823D27" w:rsidRPr="00887722" w:rsidRDefault="00823D27" w:rsidP="00823D27">
      <w:pPr>
        <w:spacing w:before="120"/>
        <w:ind w:left="4253"/>
        <w:jc w:val="both"/>
        <w:rPr>
          <w:b/>
          <w:u w:val="single"/>
        </w:rPr>
      </w:pPr>
    </w:p>
    <w:p w14:paraId="32D29CAD" w14:textId="77777777" w:rsidR="00823D27" w:rsidRPr="00887722" w:rsidRDefault="00823D27" w:rsidP="00823D27">
      <w:pPr>
        <w:ind w:left="180"/>
        <w:jc w:val="center"/>
        <w:rPr>
          <w:b/>
          <w:u w:val="single"/>
        </w:rPr>
      </w:pPr>
    </w:p>
    <w:p w14:paraId="54D17023" w14:textId="77777777" w:rsidR="00823D27" w:rsidRPr="00887722" w:rsidRDefault="00823D27" w:rsidP="00823D27">
      <w:pPr>
        <w:ind w:left="180"/>
        <w:jc w:val="center"/>
        <w:rPr>
          <w:b/>
          <w:u w:val="single"/>
        </w:rPr>
      </w:pPr>
    </w:p>
    <w:p w14:paraId="01C7E003" w14:textId="77777777" w:rsidR="00823D27" w:rsidRPr="00887722" w:rsidRDefault="00823D27" w:rsidP="00823D27">
      <w:pPr>
        <w:ind w:left="180"/>
        <w:jc w:val="center"/>
        <w:rPr>
          <w:b/>
          <w:u w:val="single"/>
        </w:rPr>
      </w:pPr>
      <w:r w:rsidRPr="00887722">
        <w:rPr>
          <w:b/>
          <w:u w:val="single"/>
        </w:rPr>
        <w:t xml:space="preserve">                                                                                                                                                    </w:t>
      </w:r>
    </w:p>
    <w:p w14:paraId="6BE978C7" w14:textId="77777777" w:rsidR="00823D27" w:rsidRPr="00887722" w:rsidRDefault="00823D27" w:rsidP="00823D27">
      <w:pPr>
        <w:rPr>
          <w:b/>
          <w:u w:val="single"/>
        </w:rPr>
      </w:pPr>
    </w:p>
    <w:p w14:paraId="76CB5225" w14:textId="77777777" w:rsidR="00823D27" w:rsidRPr="00887722" w:rsidRDefault="00823D27" w:rsidP="00823D27">
      <w:pPr>
        <w:rPr>
          <w:b/>
          <w:u w:val="single"/>
        </w:rPr>
      </w:pPr>
    </w:p>
    <w:p w14:paraId="711B3CEA" w14:textId="77777777" w:rsidR="00823D27" w:rsidRPr="00887722" w:rsidRDefault="00823D27" w:rsidP="00823D27">
      <w:pPr>
        <w:rPr>
          <w:b/>
          <w:u w:val="single"/>
        </w:rPr>
      </w:pPr>
    </w:p>
    <w:p w14:paraId="4ADEFC73" w14:textId="77777777" w:rsidR="00823D27" w:rsidRPr="00887722" w:rsidRDefault="00823D27" w:rsidP="00823D27">
      <w:pPr>
        <w:jc w:val="center"/>
        <w:rPr>
          <w:b/>
          <w:smallCaps/>
        </w:rPr>
      </w:pPr>
    </w:p>
    <w:p w14:paraId="6787B6AB" w14:textId="77777777" w:rsidR="00823D27" w:rsidRPr="00887722" w:rsidRDefault="00823D27" w:rsidP="00823D27">
      <w:pPr>
        <w:jc w:val="center"/>
        <w:rPr>
          <w:b/>
          <w:smallCaps/>
        </w:rPr>
      </w:pPr>
    </w:p>
    <w:p w14:paraId="5C77B7BA" w14:textId="77777777" w:rsidR="00823D27" w:rsidRPr="00887722" w:rsidRDefault="00823D27" w:rsidP="00823D27">
      <w:pPr>
        <w:jc w:val="center"/>
        <w:rPr>
          <w:b/>
          <w:smallCaps/>
        </w:rPr>
      </w:pPr>
    </w:p>
    <w:p w14:paraId="77D05334" w14:textId="77777777" w:rsidR="00823D27" w:rsidRPr="00887722" w:rsidRDefault="00823D27" w:rsidP="00823D27">
      <w:pPr>
        <w:jc w:val="center"/>
        <w:rPr>
          <w:b/>
          <w:smallCaps/>
        </w:rPr>
      </w:pPr>
    </w:p>
    <w:p w14:paraId="0E14DCAB" w14:textId="6B73CF5F" w:rsidR="00823D27" w:rsidRDefault="00823D27" w:rsidP="00823D27">
      <w:pPr>
        <w:jc w:val="center"/>
        <w:rPr>
          <w:b/>
          <w:smallCaps/>
        </w:rPr>
      </w:pPr>
    </w:p>
    <w:p w14:paraId="54E7605A" w14:textId="77777777" w:rsidR="00B43C69" w:rsidRPr="00887722" w:rsidRDefault="00B43C69" w:rsidP="00823D27">
      <w:pPr>
        <w:jc w:val="center"/>
        <w:rPr>
          <w:b/>
          <w:smallCaps/>
        </w:rPr>
      </w:pPr>
    </w:p>
    <w:p w14:paraId="51623974" w14:textId="77777777" w:rsidR="00823D27" w:rsidRPr="00887722" w:rsidRDefault="00823D27" w:rsidP="00823D27">
      <w:pPr>
        <w:jc w:val="center"/>
        <w:rPr>
          <w:b/>
          <w:smallCaps/>
        </w:rPr>
      </w:pPr>
    </w:p>
    <w:p w14:paraId="4042ECDC" w14:textId="77777777" w:rsidR="00823D27" w:rsidRPr="00887722" w:rsidRDefault="00823D27" w:rsidP="00823D27">
      <w:pPr>
        <w:jc w:val="center"/>
        <w:rPr>
          <w:b/>
          <w:smallCaps/>
        </w:rPr>
      </w:pPr>
    </w:p>
    <w:p w14:paraId="69FD4149" w14:textId="77777777" w:rsidR="00E753CB" w:rsidRPr="00887722" w:rsidRDefault="00E753CB" w:rsidP="00E753CB">
      <w:pPr>
        <w:jc w:val="center"/>
        <w:rPr>
          <w:b/>
          <w:smallCaps/>
        </w:rPr>
      </w:pPr>
      <w:r w:rsidRPr="00887722">
        <w:rPr>
          <w:b/>
          <w:smallCaps/>
        </w:rPr>
        <w:t>BARUERI – SP</w:t>
      </w:r>
    </w:p>
    <w:p w14:paraId="377150F6" w14:textId="68562969" w:rsidR="004C383F" w:rsidRPr="00887722" w:rsidRDefault="00492EA1" w:rsidP="00E753CB">
      <w:pPr>
        <w:jc w:val="center"/>
        <w:rPr>
          <w:b/>
          <w:smallCaps/>
        </w:rPr>
      </w:pPr>
      <w:r>
        <w:rPr>
          <w:b/>
          <w:smallCaps/>
        </w:rPr>
        <w:t>06</w:t>
      </w:r>
      <w:r w:rsidR="00E753CB" w:rsidRPr="00887722">
        <w:rPr>
          <w:b/>
          <w:smallCaps/>
        </w:rPr>
        <w:t xml:space="preserve"> / 202</w:t>
      </w:r>
      <w:r>
        <w:rPr>
          <w:b/>
          <w:smallCaps/>
        </w:rPr>
        <w:t>2</w:t>
      </w:r>
    </w:p>
    <w:p w14:paraId="05FC006C" w14:textId="4B684BD0" w:rsidR="00B43C69" w:rsidRDefault="00B43C69">
      <w:r>
        <w:br w:type="page"/>
      </w:r>
    </w:p>
    <w:p w14:paraId="7B3152B6" w14:textId="77777777" w:rsidR="0095372A" w:rsidRDefault="0095372A" w:rsidP="00E753CB">
      <w:pPr>
        <w:jc w:val="center"/>
      </w:pPr>
    </w:p>
    <w:p w14:paraId="626A2CBE" w14:textId="77777777" w:rsidR="007179B1" w:rsidRPr="00887722" w:rsidRDefault="007179B1" w:rsidP="00E753CB">
      <w:pPr>
        <w:jc w:val="center"/>
      </w:pPr>
    </w:p>
    <w:p w14:paraId="74008915" w14:textId="71BD5559" w:rsidR="0095372A" w:rsidRPr="00887722" w:rsidRDefault="00E753CB" w:rsidP="00E753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  <w:r w:rsidRPr="00887722">
        <w:t>Aline Galvão Fonseca</w:t>
      </w:r>
    </w:p>
    <w:p w14:paraId="67CE3029" w14:textId="0C1746B7" w:rsidR="00E753CB" w:rsidRPr="00887722" w:rsidRDefault="00E753CB" w:rsidP="00E753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  <w:r w:rsidRPr="00887722">
        <w:t>Andressa Santos de Lima</w:t>
      </w:r>
    </w:p>
    <w:p w14:paraId="6C1A8609" w14:textId="77777777" w:rsidR="00E753CB" w:rsidRPr="00887722" w:rsidRDefault="00E753CB" w:rsidP="00E753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  <w:r w:rsidRPr="00887722">
        <w:t>Giuliano Mouzart de Alcântara Prearo</w:t>
      </w:r>
    </w:p>
    <w:p w14:paraId="5094F736" w14:textId="77777777" w:rsidR="00E753CB" w:rsidRPr="00887722" w:rsidRDefault="00E753CB" w:rsidP="00E753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  <w:r w:rsidRPr="00887722">
        <w:t>Vinicius Martins Santana</w:t>
      </w:r>
    </w:p>
    <w:p w14:paraId="113BCD5A" w14:textId="7DDCBAD7" w:rsidR="00360804" w:rsidRPr="00887722" w:rsidRDefault="00E753CB" w:rsidP="00E753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  <w:r w:rsidRPr="00887722">
        <w:t>Wendel Ribeiro Batista</w:t>
      </w:r>
    </w:p>
    <w:p w14:paraId="3E41C352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</w:pPr>
    </w:p>
    <w:p w14:paraId="7BEF0185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1B1A3844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</w:p>
    <w:p w14:paraId="703FECDE" w14:textId="095FE2C9" w:rsidR="00360804" w:rsidRPr="00492EA1" w:rsidRDefault="00492EA1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32"/>
          <w:szCs w:val="32"/>
        </w:rPr>
      </w:pPr>
      <w:r w:rsidRPr="00492EA1">
        <w:rPr>
          <w:b/>
          <w:sz w:val="32"/>
          <w:szCs w:val="32"/>
        </w:rPr>
        <w:t>E-COMMERCE DO ATELIÊ- AS ILUMINADAS</w:t>
      </w:r>
    </w:p>
    <w:p w14:paraId="5F6EE3DA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</w:p>
    <w:p w14:paraId="3C280EEB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</w:p>
    <w:p w14:paraId="67D11659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5B535163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  <w:r w:rsidRPr="00887722">
        <w:rPr>
          <w:sz w:val="22"/>
          <w:szCs w:val="22"/>
        </w:rPr>
        <w:t>Aprovada em : ______ / _______ / _________</w:t>
      </w:r>
    </w:p>
    <w:p w14:paraId="266622E0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</w:p>
    <w:p w14:paraId="3754B209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rPr>
          <w:sz w:val="22"/>
          <w:szCs w:val="22"/>
        </w:rPr>
      </w:pPr>
      <w:r w:rsidRPr="00887722">
        <w:rPr>
          <w:sz w:val="22"/>
          <w:szCs w:val="22"/>
        </w:rPr>
        <w:t>Conceito: ______________________________</w:t>
      </w:r>
    </w:p>
    <w:p w14:paraId="473EC1C2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4D9C1C0C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Banca de Validação:</w:t>
      </w:r>
    </w:p>
    <w:p w14:paraId="78ECD9C3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73CA04F2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___________________________________</w:t>
      </w:r>
    </w:p>
    <w:p w14:paraId="282CB2F3" w14:textId="77777777" w:rsidR="00F843C0" w:rsidRPr="00887722" w:rsidRDefault="00F843C0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55D9D1A5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Professor...............................................................</w:t>
      </w:r>
    </w:p>
    <w:p w14:paraId="204C77B7" w14:textId="0C4FCC4C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 xml:space="preserve">Etec </w:t>
      </w:r>
      <w:r w:rsidR="00492EA1">
        <w:rPr>
          <w:sz w:val="22"/>
          <w:szCs w:val="22"/>
        </w:rPr>
        <w:t>Antônio Furlan</w:t>
      </w:r>
    </w:p>
    <w:p w14:paraId="309979FA" w14:textId="1A142AAD" w:rsidR="00360804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Orientador</w:t>
      </w:r>
    </w:p>
    <w:p w14:paraId="12B5EE3D" w14:textId="77777777" w:rsidR="00492EA1" w:rsidRPr="00887722" w:rsidRDefault="00492EA1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0AE94523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___________________________________</w:t>
      </w:r>
    </w:p>
    <w:p w14:paraId="320E16F9" w14:textId="77777777" w:rsidR="00F843C0" w:rsidRPr="00887722" w:rsidRDefault="00F843C0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61941E54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Professor ............................................................</w:t>
      </w:r>
    </w:p>
    <w:p w14:paraId="4CE57707" w14:textId="68816742" w:rsidR="00492EA1" w:rsidRDefault="00492EA1" w:rsidP="00492E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 xml:space="preserve">Etec </w:t>
      </w:r>
      <w:r>
        <w:rPr>
          <w:sz w:val="22"/>
          <w:szCs w:val="22"/>
        </w:rPr>
        <w:t>Antônio Furlan</w:t>
      </w:r>
    </w:p>
    <w:p w14:paraId="47634BA8" w14:textId="77777777" w:rsidR="00492EA1" w:rsidRPr="00887722" w:rsidRDefault="00492EA1" w:rsidP="00492E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17074917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____________________________________</w:t>
      </w:r>
    </w:p>
    <w:p w14:paraId="0D8BBA1F" w14:textId="77777777" w:rsidR="00F843C0" w:rsidRPr="00887722" w:rsidRDefault="00F843C0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446FE4AB" w14:textId="77777777" w:rsidR="00360804" w:rsidRPr="00887722" w:rsidRDefault="00360804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Professor ............................................................</w:t>
      </w:r>
    </w:p>
    <w:p w14:paraId="475A4F76" w14:textId="77777777" w:rsidR="00492EA1" w:rsidRPr="00887722" w:rsidRDefault="00492EA1" w:rsidP="00492E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 xml:space="preserve">Etec </w:t>
      </w:r>
      <w:r>
        <w:rPr>
          <w:sz w:val="22"/>
          <w:szCs w:val="22"/>
        </w:rPr>
        <w:t>Antônio Furlan</w:t>
      </w:r>
    </w:p>
    <w:p w14:paraId="02F01D2F" w14:textId="77777777" w:rsidR="0095372A" w:rsidRPr="00887722" w:rsidRDefault="0095372A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</w:p>
    <w:p w14:paraId="666218DE" w14:textId="476D1DC4" w:rsidR="00360804" w:rsidRPr="00887722" w:rsidRDefault="0095372A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BARUERI</w:t>
      </w:r>
      <w:r w:rsidR="00360804" w:rsidRPr="00887722">
        <w:rPr>
          <w:sz w:val="22"/>
          <w:szCs w:val="22"/>
        </w:rPr>
        <w:t xml:space="preserve"> – SP</w:t>
      </w:r>
    </w:p>
    <w:p w14:paraId="5C60D91C" w14:textId="70A2779D" w:rsidR="00360804" w:rsidRPr="00887722" w:rsidRDefault="0095372A" w:rsidP="003608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autoSpaceDE w:val="0"/>
        <w:ind w:left="180"/>
        <w:jc w:val="center"/>
        <w:rPr>
          <w:sz w:val="22"/>
          <w:szCs w:val="22"/>
        </w:rPr>
      </w:pPr>
      <w:r w:rsidRPr="00887722">
        <w:rPr>
          <w:sz w:val="22"/>
          <w:szCs w:val="22"/>
        </w:rPr>
        <w:t>2022</w:t>
      </w:r>
    </w:p>
    <w:p w14:paraId="0A75E68F" w14:textId="77777777" w:rsidR="001E0AA3" w:rsidRPr="00887722" w:rsidRDefault="001E0AA3" w:rsidP="001E0AA3">
      <w:pPr>
        <w:jc w:val="center"/>
        <w:rPr>
          <w:b/>
          <w:color w:val="1D1B11"/>
          <w:sz w:val="28"/>
          <w:szCs w:val="28"/>
        </w:rPr>
      </w:pPr>
    </w:p>
    <w:p w14:paraId="681AB830" w14:textId="77777777" w:rsidR="001E0AA3" w:rsidRPr="00887722" w:rsidRDefault="001E0AA3" w:rsidP="001E0AA3">
      <w:pPr>
        <w:jc w:val="center"/>
        <w:rPr>
          <w:b/>
          <w:color w:val="1D1B11"/>
        </w:rPr>
      </w:pPr>
    </w:p>
    <w:p w14:paraId="64190B23" w14:textId="77777777" w:rsidR="00EE43EC" w:rsidRPr="00887722" w:rsidRDefault="00EE43EC" w:rsidP="004C383F">
      <w:pPr>
        <w:spacing w:line="480" w:lineRule="auto"/>
        <w:jc w:val="center"/>
        <w:rPr>
          <w:color w:val="FF0000"/>
          <w:sz w:val="28"/>
          <w:szCs w:val="28"/>
        </w:rPr>
      </w:pPr>
    </w:p>
    <w:p w14:paraId="2FCD27AA" w14:textId="77777777" w:rsidR="00EE43EC" w:rsidRPr="00887722" w:rsidRDefault="00EE43EC" w:rsidP="004C383F">
      <w:pPr>
        <w:spacing w:line="480" w:lineRule="auto"/>
        <w:jc w:val="center"/>
        <w:rPr>
          <w:color w:val="FF0000"/>
          <w:sz w:val="28"/>
          <w:szCs w:val="28"/>
        </w:rPr>
      </w:pPr>
    </w:p>
    <w:p w14:paraId="6C777873" w14:textId="77777777" w:rsidR="00EE43EC" w:rsidRPr="00887722" w:rsidRDefault="00EE43EC" w:rsidP="004C383F">
      <w:pPr>
        <w:spacing w:line="480" w:lineRule="auto"/>
        <w:jc w:val="center"/>
        <w:rPr>
          <w:color w:val="FF0000"/>
          <w:sz w:val="28"/>
          <w:szCs w:val="28"/>
        </w:rPr>
      </w:pPr>
    </w:p>
    <w:p w14:paraId="3E54CFDC" w14:textId="77777777" w:rsidR="00EE43EC" w:rsidRPr="00887722" w:rsidRDefault="00EE43EC" w:rsidP="004C383F">
      <w:pPr>
        <w:spacing w:line="480" w:lineRule="auto"/>
        <w:jc w:val="center"/>
        <w:rPr>
          <w:color w:val="FF0000"/>
          <w:sz w:val="28"/>
          <w:szCs w:val="28"/>
        </w:rPr>
      </w:pPr>
    </w:p>
    <w:p w14:paraId="56B6FCF8" w14:textId="2E3EFC64" w:rsidR="00B43C69" w:rsidRDefault="00B43C6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1F322886" w14:textId="77777777" w:rsidR="00EE43EC" w:rsidRPr="00534592" w:rsidRDefault="00D97AAE" w:rsidP="005D66CF">
      <w:pPr>
        <w:pageBreakBefore/>
        <w:spacing w:line="480" w:lineRule="auto"/>
        <w:jc w:val="center"/>
        <w:rPr>
          <w:b/>
          <w:color w:val="0D0D0D" w:themeColor="text1" w:themeTint="F2"/>
          <w:sz w:val="28"/>
          <w:szCs w:val="28"/>
        </w:rPr>
      </w:pPr>
      <w:r w:rsidRPr="00534592">
        <w:rPr>
          <w:b/>
          <w:color w:val="0D0D0D" w:themeColor="text1" w:themeTint="F2"/>
          <w:sz w:val="28"/>
          <w:szCs w:val="28"/>
        </w:rPr>
        <w:lastRenderedPageBreak/>
        <w:t>DEDICATÓRIA</w:t>
      </w:r>
    </w:p>
    <w:p w14:paraId="1438D41B" w14:textId="77777777" w:rsidR="00EE43EC" w:rsidRPr="00534592" w:rsidRDefault="00EE43EC" w:rsidP="004C383F">
      <w:pPr>
        <w:spacing w:line="480" w:lineRule="auto"/>
        <w:jc w:val="center"/>
        <w:rPr>
          <w:color w:val="0D0D0D" w:themeColor="text1" w:themeTint="F2"/>
          <w:sz w:val="28"/>
          <w:szCs w:val="28"/>
        </w:rPr>
      </w:pPr>
    </w:p>
    <w:p w14:paraId="6DF735B2" w14:textId="2E625631" w:rsidR="00970033" w:rsidRPr="00534592" w:rsidRDefault="00982393" w:rsidP="00D80C4B">
      <w:pPr>
        <w:spacing w:line="360" w:lineRule="auto"/>
        <w:jc w:val="both"/>
        <w:rPr>
          <w:color w:val="0D0D0D" w:themeColor="text1" w:themeTint="F2"/>
        </w:rPr>
      </w:pPr>
      <w:r w:rsidRPr="00534592">
        <w:rPr>
          <w:color w:val="0D0D0D" w:themeColor="text1" w:themeTint="F2"/>
        </w:rPr>
        <w:t>Dedicamos este trabalho em primeiro lugar à Deus, por sempre estar conosco, nos guiando passo a passo e nos dando forças para superar as dificuldades. Não menos importante, dedicamos também aos nossos pais e mães por nos conceder apoio incondicional, e acreditar que nossos sonhos podem se tornar realidade.</w:t>
      </w:r>
    </w:p>
    <w:p w14:paraId="3FD3F13D" w14:textId="7098EFEA" w:rsidR="00970033" w:rsidRPr="00534592" w:rsidRDefault="00970033" w:rsidP="00970033">
      <w:pPr>
        <w:spacing w:line="480" w:lineRule="auto"/>
        <w:jc w:val="right"/>
        <w:rPr>
          <w:color w:val="0D0D0D" w:themeColor="text1" w:themeTint="F2"/>
          <w:sz w:val="28"/>
          <w:szCs w:val="28"/>
        </w:rPr>
      </w:pPr>
    </w:p>
    <w:p w14:paraId="40DA8980" w14:textId="77777777" w:rsidR="00714350" w:rsidRPr="00534592" w:rsidRDefault="00714350" w:rsidP="00970033">
      <w:pPr>
        <w:spacing w:line="480" w:lineRule="auto"/>
        <w:jc w:val="right"/>
        <w:rPr>
          <w:color w:val="0D0D0D" w:themeColor="text1" w:themeTint="F2"/>
          <w:sz w:val="28"/>
          <w:szCs w:val="28"/>
        </w:rPr>
      </w:pPr>
    </w:p>
    <w:p w14:paraId="1AD9D343" w14:textId="666BC035" w:rsidR="00B43C69" w:rsidRPr="00534592" w:rsidRDefault="00B43C69">
      <w:pPr>
        <w:rPr>
          <w:color w:val="0D0D0D" w:themeColor="text1" w:themeTint="F2"/>
          <w:sz w:val="28"/>
          <w:szCs w:val="28"/>
        </w:rPr>
      </w:pPr>
      <w:r w:rsidRPr="00534592">
        <w:rPr>
          <w:color w:val="0D0D0D" w:themeColor="text1" w:themeTint="F2"/>
          <w:sz w:val="28"/>
          <w:szCs w:val="28"/>
        </w:rPr>
        <w:br w:type="page"/>
      </w:r>
    </w:p>
    <w:p w14:paraId="318A6A10" w14:textId="77777777" w:rsidR="00D97AAE" w:rsidRPr="00887722" w:rsidRDefault="00D97AAE" w:rsidP="00D97AAE">
      <w:pPr>
        <w:pageBreakBefore/>
        <w:jc w:val="center"/>
        <w:rPr>
          <w:b/>
          <w:color w:val="1D1B11"/>
          <w:sz w:val="28"/>
          <w:szCs w:val="28"/>
        </w:rPr>
      </w:pPr>
      <w:r w:rsidRPr="00887722">
        <w:rPr>
          <w:b/>
          <w:color w:val="1D1B11"/>
          <w:sz w:val="28"/>
          <w:szCs w:val="28"/>
        </w:rPr>
        <w:lastRenderedPageBreak/>
        <w:t>AGRADECIMENTOS</w:t>
      </w:r>
    </w:p>
    <w:p w14:paraId="2613AE8C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5C1BF651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37C569E0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2B7B9828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3F8911F2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08823B79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07303A2C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603459B6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53629001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073B5DFE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0B9194C5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6B050595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3AB411ED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2920810C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5F037BEE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23B639BF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20D21786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36DD3FEE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60EA558A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  <w:u w:val="single"/>
        </w:rPr>
      </w:pPr>
    </w:p>
    <w:p w14:paraId="18E0854C" w14:textId="77777777" w:rsidR="00D97AAE" w:rsidRPr="00887722" w:rsidRDefault="00D97AAE" w:rsidP="00D97AAE">
      <w:pPr>
        <w:jc w:val="center"/>
        <w:rPr>
          <w:b/>
          <w:color w:val="1D1B11"/>
          <w:sz w:val="28"/>
          <w:szCs w:val="28"/>
        </w:rPr>
      </w:pPr>
    </w:p>
    <w:p w14:paraId="7866793E" w14:textId="77777777" w:rsidR="00D97AAE" w:rsidRPr="00887722" w:rsidRDefault="00D97AAE" w:rsidP="00D97AAE">
      <w:pPr>
        <w:autoSpaceDE w:val="0"/>
        <w:ind w:left="2835"/>
        <w:rPr>
          <w:i/>
        </w:rPr>
      </w:pPr>
    </w:p>
    <w:p w14:paraId="0E46280D" w14:textId="77777777" w:rsidR="00D97AAE" w:rsidRPr="00887722" w:rsidRDefault="00D97AAE" w:rsidP="00D97AAE">
      <w:pPr>
        <w:autoSpaceDE w:val="0"/>
        <w:ind w:left="2835"/>
        <w:rPr>
          <w:i/>
        </w:rPr>
      </w:pPr>
    </w:p>
    <w:p w14:paraId="347B3D2F" w14:textId="77777777" w:rsidR="00D97AAE" w:rsidRPr="00887722" w:rsidRDefault="00D97AAE" w:rsidP="00D97AAE">
      <w:pPr>
        <w:autoSpaceDE w:val="0"/>
        <w:ind w:left="2835"/>
        <w:rPr>
          <w:i/>
        </w:rPr>
      </w:pPr>
    </w:p>
    <w:p w14:paraId="19B7340D" w14:textId="34F54701" w:rsidR="00EE43EC" w:rsidRPr="00887722" w:rsidRDefault="00982393" w:rsidP="00DD478E">
      <w:pPr>
        <w:autoSpaceDE w:val="0"/>
        <w:autoSpaceDN w:val="0"/>
        <w:adjustRightInd w:val="0"/>
        <w:ind w:left="3402"/>
        <w:rPr>
          <w:i/>
        </w:rPr>
        <w:sectPr w:rsidR="00EE43EC" w:rsidRPr="00887722" w:rsidSect="00B43C69">
          <w:headerReference w:type="default" r:id="rId12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 w:rsidRPr="00887722">
        <w:rPr>
          <w:i/>
        </w:rPr>
        <w:t>Agradecemos o empenho dos professores da ETEC de Barueri</w:t>
      </w:r>
      <w:r w:rsidR="00393952" w:rsidRPr="00887722">
        <w:rPr>
          <w:i/>
        </w:rPr>
        <w:t>,</w:t>
      </w:r>
      <w:r w:rsidRPr="00887722">
        <w:rPr>
          <w:i/>
        </w:rPr>
        <w:t xml:space="preserve"> pelo esforço em nos tirar das trevas </w:t>
      </w:r>
      <w:r w:rsidR="00393952" w:rsidRPr="00887722">
        <w:rPr>
          <w:i/>
        </w:rPr>
        <w:t>da</w:t>
      </w:r>
      <w:r w:rsidRPr="00887722">
        <w:rPr>
          <w:i/>
        </w:rPr>
        <w:t xml:space="preserve"> insciência e trazer-nos para a Luz do conhecimento, em especial aos nosso</w:t>
      </w:r>
      <w:r w:rsidR="00393952" w:rsidRPr="00887722">
        <w:rPr>
          <w:i/>
        </w:rPr>
        <w:t>s</w:t>
      </w:r>
      <w:r w:rsidRPr="00887722">
        <w:rPr>
          <w:i/>
        </w:rPr>
        <w:t xml:space="preserve"> tutores </w:t>
      </w:r>
      <w:r w:rsidR="00C90332">
        <w:rPr>
          <w:i/>
        </w:rPr>
        <w:t xml:space="preserve">Adriano Domingues, </w:t>
      </w:r>
      <w:r w:rsidRPr="00887722">
        <w:rPr>
          <w:i/>
        </w:rPr>
        <w:t>Cristiano</w:t>
      </w:r>
      <w:r w:rsidR="00393952" w:rsidRPr="00887722">
        <w:rPr>
          <w:i/>
        </w:rPr>
        <w:t xml:space="preserve"> Correa de Moraes e Rinaldo Câmara Gonçalves. Nossos sinceros agradecimentos aos nossos amigos de classe pela ajuda e opiniões e aos nossos pais por estarem sempre ao nosso lado.</w:t>
      </w:r>
      <w:r w:rsidR="00D97AAE" w:rsidRPr="00887722">
        <w:rPr>
          <w:b/>
          <w:color w:val="1D1B11"/>
        </w:rPr>
        <w:br w:type="page"/>
      </w:r>
    </w:p>
    <w:p w14:paraId="2454A33A" w14:textId="77777777" w:rsidR="00EE5DC5" w:rsidRPr="009874C9" w:rsidRDefault="00EE5DC5" w:rsidP="00EE5DC5">
      <w:pPr>
        <w:autoSpaceDE w:val="0"/>
        <w:jc w:val="center"/>
        <w:rPr>
          <w:bCs/>
          <w:i/>
          <w:iCs/>
          <w:sz w:val="28"/>
          <w:szCs w:val="28"/>
        </w:rPr>
      </w:pPr>
      <w:r w:rsidRPr="009874C9">
        <w:rPr>
          <w:b/>
          <w:sz w:val="28"/>
          <w:szCs w:val="28"/>
        </w:rPr>
        <w:lastRenderedPageBreak/>
        <w:t>EPÍGRAFE</w:t>
      </w:r>
    </w:p>
    <w:p w14:paraId="5E06AD01" w14:textId="77777777" w:rsidR="00EE5DC5" w:rsidRPr="009874C9" w:rsidRDefault="00EE5DC5" w:rsidP="00EE5DC5">
      <w:pPr>
        <w:autoSpaceDE w:val="0"/>
        <w:autoSpaceDN w:val="0"/>
        <w:adjustRightInd w:val="0"/>
        <w:ind w:firstLine="720"/>
        <w:rPr>
          <w:i/>
          <w:sz w:val="20"/>
          <w:szCs w:val="20"/>
        </w:rPr>
      </w:pPr>
    </w:p>
    <w:p w14:paraId="4127DD66" w14:textId="77777777" w:rsidR="00EE5DC5" w:rsidRPr="009874C9" w:rsidRDefault="00EE5DC5" w:rsidP="00EE5DC5">
      <w:pPr>
        <w:rPr>
          <w:b/>
          <w:i/>
          <w:sz w:val="28"/>
          <w:szCs w:val="28"/>
        </w:rPr>
      </w:pPr>
    </w:p>
    <w:p w14:paraId="31656A52" w14:textId="77777777" w:rsidR="00EE5DC5" w:rsidRPr="009874C9" w:rsidRDefault="00EE5DC5" w:rsidP="00EE5DC5">
      <w:pPr>
        <w:jc w:val="center"/>
        <w:rPr>
          <w:b/>
          <w:sz w:val="28"/>
          <w:szCs w:val="28"/>
        </w:rPr>
      </w:pPr>
    </w:p>
    <w:p w14:paraId="1AACA495" w14:textId="77777777" w:rsidR="00EE5DC5" w:rsidRPr="009874C9" w:rsidRDefault="00EE5DC5" w:rsidP="00EE5DC5">
      <w:pPr>
        <w:jc w:val="center"/>
        <w:rPr>
          <w:b/>
          <w:sz w:val="28"/>
          <w:szCs w:val="28"/>
        </w:rPr>
      </w:pPr>
    </w:p>
    <w:p w14:paraId="6C32A4F8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6DEFAAD0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1E78DCFC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1DC266EC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45F32820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1C573CE7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59C82543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6E4A4FC8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33E3A0B2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3E989C03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7FA606A3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1F599C78" w14:textId="1C00AEBD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4BD467CF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2E9F3D3A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2DFCA96C" w14:textId="77777777" w:rsidR="00EE5DC5" w:rsidRPr="00887722" w:rsidRDefault="00EE5DC5" w:rsidP="00EE5DC5">
      <w:pPr>
        <w:jc w:val="center"/>
        <w:rPr>
          <w:b/>
          <w:color w:val="1D1B11"/>
          <w:sz w:val="28"/>
          <w:szCs w:val="28"/>
        </w:rPr>
      </w:pPr>
    </w:p>
    <w:p w14:paraId="50FC556C" w14:textId="77777777" w:rsidR="00EE5DC5" w:rsidRPr="00887722" w:rsidRDefault="00EE5DC5" w:rsidP="00EE5DC5">
      <w:pPr>
        <w:ind w:left="3402"/>
        <w:rPr>
          <w:i/>
        </w:rPr>
      </w:pPr>
    </w:p>
    <w:p w14:paraId="7B65EB1E" w14:textId="77777777" w:rsidR="00EE5DC5" w:rsidRPr="00887722" w:rsidRDefault="00EE5DC5" w:rsidP="00EE5DC5">
      <w:pPr>
        <w:ind w:left="3402"/>
        <w:rPr>
          <w:i/>
        </w:rPr>
      </w:pPr>
    </w:p>
    <w:p w14:paraId="0FF9EAC4" w14:textId="77777777" w:rsidR="00EE5DC5" w:rsidRPr="00887722" w:rsidRDefault="00EE5DC5" w:rsidP="00EE5DC5">
      <w:pPr>
        <w:ind w:left="3402"/>
        <w:rPr>
          <w:i/>
        </w:rPr>
      </w:pPr>
    </w:p>
    <w:p w14:paraId="01B02744" w14:textId="77777777" w:rsidR="00EE5DC5" w:rsidRPr="00887722" w:rsidRDefault="00EE5DC5" w:rsidP="00EE5DC5">
      <w:pPr>
        <w:ind w:left="3402"/>
        <w:rPr>
          <w:i/>
        </w:rPr>
      </w:pPr>
    </w:p>
    <w:p w14:paraId="765C5F79" w14:textId="77777777" w:rsidR="0036446A" w:rsidRDefault="00F8227D" w:rsidP="00EE5DC5">
      <w:pPr>
        <w:spacing w:line="480" w:lineRule="auto"/>
        <w:jc w:val="right"/>
        <w:rPr>
          <w:i/>
        </w:rPr>
      </w:pPr>
      <w:r w:rsidRPr="00887722">
        <w:rPr>
          <w:i/>
        </w:rPr>
        <w:t xml:space="preserve">Quando tudo parecer dar errado em sua vida, </w:t>
      </w:r>
    </w:p>
    <w:p w14:paraId="5171D26D" w14:textId="7B6F42A3" w:rsidR="007179B1" w:rsidRDefault="00F8227D" w:rsidP="00EE5DC5">
      <w:pPr>
        <w:spacing w:line="480" w:lineRule="auto"/>
        <w:jc w:val="right"/>
        <w:rPr>
          <w:i/>
        </w:rPr>
      </w:pPr>
      <w:r w:rsidRPr="00887722">
        <w:rPr>
          <w:i/>
        </w:rPr>
        <w:t>lembre-se que o avião decola contra o vento, e não a favor dele.</w:t>
      </w:r>
    </w:p>
    <w:p w14:paraId="70E17B2F" w14:textId="24AEDA14" w:rsidR="00B43C69" w:rsidRDefault="00F8227D" w:rsidP="00EE5DC5">
      <w:pPr>
        <w:spacing w:line="480" w:lineRule="auto"/>
        <w:jc w:val="right"/>
        <w:rPr>
          <w:i/>
        </w:rPr>
      </w:pPr>
      <w:r w:rsidRPr="007179B1">
        <w:rPr>
          <w:i/>
        </w:rPr>
        <w:t>Henry Ford</w:t>
      </w:r>
    </w:p>
    <w:p w14:paraId="62F0E4BD" w14:textId="77777777" w:rsidR="00B43C69" w:rsidRDefault="00B43C69">
      <w:pPr>
        <w:rPr>
          <w:i/>
        </w:rPr>
      </w:pPr>
      <w:r>
        <w:rPr>
          <w:i/>
        </w:rPr>
        <w:br w:type="page"/>
      </w:r>
    </w:p>
    <w:p w14:paraId="5061D461" w14:textId="77777777" w:rsidR="00EE5DC5" w:rsidRPr="009874C9" w:rsidRDefault="00EE5DC5" w:rsidP="005B2E83">
      <w:pPr>
        <w:pageBreakBefore/>
        <w:spacing w:line="360" w:lineRule="auto"/>
        <w:jc w:val="center"/>
        <w:rPr>
          <w:i/>
          <w:sz w:val="28"/>
          <w:szCs w:val="28"/>
        </w:rPr>
      </w:pPr>
      <w:r w:rsidRPr="00887722">
        <w:rPr>
          <w:b/>
          <w:color w:val="1D1B11"/>
          <w:sz w:val="28"/>
          <w:szCs w:val="28"/>
        </w:rPr>
        <w:lastRenderedPageBreak/>
        <w:t>RESUMO</w:t>
      </w:r>
    </w:p>
    <w:p w14:paraId="056A4E90" w14:textId="3867E591" w:rsidR="00EE5DC5" w:rsidRPr="001B5CF2" w:rsidRDefault="00EE5DC5" w:rsidP="005B2E83">
      <w:pPr>
        <w:pStyle w:val="Resumo"/>
        <w:spacing w:line="360" w:lineRule="auto"/>
        <w:rPr>
          <w:sz w:val="24"/>
          <w:szCs w:val="24"/>
          <w:lang w:val="pt-BR"/>
        </w:rPr>
      </w:pPr>
    </w:p>
    <w:p w14:paraId="7976F47B" w14:textId="58536CBE" w:rsidR="001B5CF2" w:rsidRPr="001B6341" w:rsidRDefault="00367D8C" w:rsidP="001B6341">
      <w:pPr>
        <w:pStyle w:val="Resumo"/>
        <w:spacing w:line="360" w:lineRule="auto"/>
        <w:rPr>
          <w:lang w:val="pt-BR"/>
        </w:rPr>
      </w:pPr>
      <w:r w:rsidRPr="001B5CF2">
        <w:rPr>
          <w:sz w:val="24"/>
          <w:szCs w:val="24"/>
          <w:lang w:val="pt-BR"/>
        </w:rPr>
        <w:t xml:space="preserve">Nos últimos anos </w:t>
      </w:r>
      <w:r w:rsidR="00D32F1E" w:rsidRPr="001B5CF2">
        <w:rPr>
          <w:sz w:val="24"/>
          <w:szCs w:val="24"/>
          <w:lang w:val="pt-BR"/>
        </w:rPr>
        <w:t>as vendas d</w:t>
      </w:r>
      <w:r w:rsidRPr="001B5CF2">
        <w:rPr>
          <w:sz w:val="24"/>
          <w:szCs w:val="24"/>
          <w:lang w:val="pt-BR"/>
        </w:rPr>
        <w:t xml:space="preserve">o </w:t>
      </w:r>
      <w:r w:rsidR="00735213" w:rsidRPr="001B5CF2">
        <w:rPr>
          <w:sz w:val="24"/>
          <w:szCs w:val="24"/>
          <w:lang w:val="pt-BR"/>
        </w:rPr>
        <w:t>e</w:t>
      </w:r>
      <w:r w:rsidRPr="001B5CF2">
        <w:rPr>
          <w:sz w:val="24"/>
          <w:szCs w:val="24"/>
          <w:lang w:val="pt-BR"/>
        </w:rPr>
        <w:t>-commerce</w:t>
      </w:r>
      <w:r w:rsidR="00D32F1E" w:rsidRPr="001B5CF2">
        <w:rPr>
          <w:sz w:val="24"/>
          <w:szCs w:val="24"/>
          <w:lang w:val="pt-BR"/>
        </w:rPr>
        <w:t xml:space="preserve"> no Brasil apresentam bons indicadores de crescimento, devido a vários fatores</w:t>
      </w:r>
      <w:r w:rsidR="00735213" w:rsidRPr="001B5CF2">
        <w:rPr>
          <w:sz w:val="24"/>
          <w:szCs w:val="24"/>
          <w:lang w:val="pt-BR"/>
        </w:rPr>
        <w:t>, como a pandemia e a mudança de comportamento dos consumidores.</w:t>
      </w:r>
      <w:r w:rsidR="001B6341">
        <w:rPr>
          <w:sz w:val="24"/>
          <w:szCs w:val="24"/>
          <w:lang w:val="pt-BR"/>
        </w:rPr>
        <w:t xml:space="preserve"> </w:t>
      </w:r>
      <w:r w:rsidR="00735213" w:rsidRPr="001B5CF2">
        <w:rPr>
          <w:sz w:val="24"/>
          <w:szCs w:val="24"/>
          <w:lang w:val="pt-BR"/>
        </w:rPr>
        <w:t xml:space="preserve">A proposta do presente trabalho é desenvolver um e-commerce para a </w:t>
      </w:r>
      <w:r w:rsidR="001B5CF2" w:rsidRPr="001B5CF2">
        <w:rPr>
          <w:sz w:val="24"/>
          <w:szCs w:val="24"/>
          <w:lang w:val="pt-BR"/>
        </w:rPr>
        <w:t>empresa “</w:t>
      </w:r>
      <w:r w:rsidR="00735213" w:rsidRPr="001B5CF2">
        <w:rPr>
          <w:sz w:val="24"/>
          <w:szCs w:val="24"/>
          <w:lang w:val="pt-BR"/>
        </w:rPr>
        <w:t>Ateliê - As Iluminadas”,</w:t>
      </w:r>
      <w:r w:rsidR="001B5CF2">
        <w:rPr>
          <w:sz w:val="24"/>
          <w:szCs w:val="24"/>
          <w:lang w:val="pt-BR"/>
        </w:rPr>
        <w:t xml:space="preserve"> uma</w:t>
      </w:r>
      <w:r w:rsidR="00735213" w:rsidRPr="001B5CF2">
        <w:rPr>
          <w:sz w:val="24"/>
          <w:szCs w:val="24"/>
          <w:lang w:val="pt-BR"/>
        </w:rPr>
        <w:t xml:space="preserve"> </w:t>
      </w:r>
      <w:r w:rsidR="001B5CF2" w:rsidRPr="001B5CF2">
        <w:rPr>
          <w:sz w:val="24"/>
          <w:szCs w:val="24"/>
          <w:lang w:val="pt-BR"/>
        </w:rPr>
        <w:t xml:space="preserve">loja de artesanato </w:t>
      </w:r>
      <w:r w:rsidR="00735213" w:rsidRPr="001B5CF2">
        <w:rPr>
          <w:sz w:val="24"/>
          <w:szCs w:val="24"/>
          <w:lang w:val="pt-BR"/>
        </w:rPr>
        <w:t xml:space="preserve">localizado no município de </w:t>
      </w:r>
      <w:r w:rsidR="001B5CF2" w:rsidRPr="001B5CF2">
        <w:rPr>
          <w:sz w:val="24"/>
          <w:szCs w:val="24"/>
          <w:lang w:val="pt-BR"/>
        </w:rPr>
        <w:t>Carapicuíba</w:t>
      </w:r>
      <w:r w:rsidR="001B5CF2">
        <w:rPr>
          <w:sz w:val="24"/>
          <w:szCs w:val="24"/>
          <w:lang w:val="pt-BR"/>
        </w:rPr>
        <w:t xml:space="preserve">. </w:t>
      </w:r>
      <w:r w:rsidR="001B5CF2" w:rsidRPr="001B5CF2">
        <w:rPr>
          <w:sz w:val="24"/>
          <w:szCs w:val="24"/>
          <w:lang w:val="pt-BR"/>
        </w:rPr>
        <w:t>O site será utilizado para a realização de encomendas, consultas e pedidos de produtos, como itens de decoração</w:t>
      </w:r>
      <w:r w:rsidR="001B5CF2">
        <w:rPr>
          <w:sz w:val="24"/>
          <w:szCs w:val="24"/>
          <w:lang w:val="pt-BR"/>
        </w:rPr>
        <w:t>,</w:t>
      </w:r>
      <w:r w:rsidR="001B5CF2" w:rsidRPr="001B5CF2">
        <w:rPr>
          <w:sz w:val="24"/>
          <w:szCs w:val="24"/>
          <w:lang w:val="pt-BR"/>
        </w:rPr>
        <w:t xml:space="preserve"> velas aromáticas, canecas personalizadas e sabonetes fitoterápicos</w:t>
      </w:r>
      <w:r w:rsidR="001B5CF2">
        <w:rPr>
          <w:sz w:val="24"/>
          <w:szCs w:val="24"/>
          <w:lang w:val="pt-BR"/>
        </w:rPr>
        <w:t xml:space="preserve">, </w:t>
      </w:r>
      <w:r w:rsidR="001B5CF2" w:rsidRPr="001B5CF2">
        <w:rPr>
          <w:sz w:val="24"/>
          <w:szCs w:val="24"/>
          <w:lang w:val="pt-BR"/>
        </w:rPr>
        <w:t>oferecendo assim um melhor atendimento aos clientes da empresa</w:t>
      </w:r>
      <w:r w:rsidR="001B6341">
        <w:rPr>
          <w:sz w:val="24"/>
          <w:szCs w:val="24"/>
          <w:lang w:val="pt-BR"/>
        </w:rPr>
        <w:t xml:space="preserve"> </w:t>
      </w:r>
      <w:r w:rsidR="00A96C01" w:rsidRPr="001B6341">
        <w:rPr>
          <w:lang w:val="pt-BR"/>
        </w:rPr>
        <w:t>Assim como a maioria das empresas jovens, o ateliê passou por graves dificuldades no período de pandemia, pois não possuía uma gama de atuação ampla, capaz de compensar as vendas que ocorriam presencialmente e deixaram de existir. Portanto a saída encontrada para ampliar as vendas, foi apostar em um método novo, rápido e prático para conseguir alcançar um novo público, essa foi a motivação do cliente ao procurar o grupo e solicitar a produção de um e-commerce.</w:t>
      </w:r>
      <w:r w:rsidR="001B6341" w:rsidRPr="001B6341">
        <w:rPr>
          <w:lang w:val="pt-BR"/>
        </w:rPr>
        <w:t xml:space="preserve"> </w:t>
      </w:r>
      <w:r w:rsidR="001B5CF2" w:rsidRPr="001B6341">
        <w:rPr>
          <w:lang w:val="pt-BR"/>
        </w:rPr>
        <w:t>O projeto de e-commerce do Ateliê - As Iluminadas, visa demonstrar a aplicação prática dos conteúdos desenvolvidos durante o curso técnico de Desenvolvimento de Sistemas, realizado na Etec Antônio Furlan.</w:t>
      </w:r>
    </w:p>
    <w:p w14:paraId="462CE55E" w14:textId="77777777" w:rsidR="00A96C01" w:rsidRPr="001B5CF2" w:rsidRDefault="00A96C01" w:rsidP="005B2E83">
      <w:pPr>
        <w:spacing w:line="360" w:lineRule="auto"/>
      </w:pPr>
    </w:p>
    <w:p w14:paraId="32D55CE4" w14:textId="641F6138" w:rsidR="00EE5DC5" w:rsidRPr="001B5CF2" w:rsidRDefault="00EE5DC5" w:rsidP="005B2E83">
      <w:pPr>
        <w:pStyle w:val="Resumo"/>
        <w:spacing w:line="360" w:lineRule="auto"/>
        <w:rPr>
          <w:sz w:val="24"/>
          <w:szCs w:val="24"/>
          <w:lang w:val="pt-BR"/>
        </w:rPr>
      </w:pPr>
      <w:r w:rsidRPr="001B5CF2">
        <w:rPr>
          <w:b/>
          <w:sz w:val="24"/>
          <w:szCs w:val="24"/>
          <w:lang w:val="pt-BR"/>
        </w:rPr>
        <w:t>Palavras-chave</w:t>
      </w:r>
      <w:r w:rsidRPr="001B5CF2">
        <w:rPr>
          <w:sz w:val="24"/>
          <w:szCs w:val="24"/>
          <w:lang w:val="pt-BR"/>
        </w:rPr>
        <w:t xml:space="preserve">: </w:t>
      </w:r>
      <w:r w:rsidR="00A96C01" w:rsidRPr="001B5CF2">
        <w:rPr>
          <w:sz w:val="24"/>
          <w:szCs w:val="24"/>
          <w:lang w:val="pt-BR"/>
        </w:rPr>
        <w:t>E-commerce; Desenvolvimento</w:t>
      </w:r>
      <w:r w:rsidRPr="001B5CF2">
        <w:rPr>
          <w:sz w:val="24"/>
          <w:szCs w:val="24"/>
          <w:lang w:val="pt-BR"/>
        </w:rPr>
        <w:t xml:space="preserve"> </w:t>
      </w:r>
      <w:r w:rsidR="00A96C01" w:rsidRPr="001B5CF2">
        <w:rPr>
          <w:sz w:val="24"/>
          <w:szCs w:val="24"/>
          <w:lang w:val="pt-BR"/>
        </w:rPr>
        <w:t xml:space="preserve">de Sistemas; </w:t>
      </w:r>
      <w:r w:rsidR="00790C10" w:rsidRPr="001B5CF2">
        <w:rPr>
          <w:sz w:val="24"/>
          <w:szCs w:val="24"/>
          <w:lang w:val="pt-BR"/>
        </w:rPr>
        <w:t>Vendas Online</w:t>
      </w:r>
    </w:p>
    <w:p w14:paraId="3E597011" w14:textId="77777777" w:rsidR="00970033" w:rsidRPr="001B5CF2" w:rsidRDefault="00970033" w:rsidP="005B2E83">
      <w:pPr>
        <w:autoSpaceDE w:val="0"/>
        <w:autoSpaceDN w:val="0"/>
        <w:adjustRightInd w:val="0"/>
        <w:spacing w:line="360" w:lineRule="auto"/>
        <w:rPr>
          <w:b/>
        </w:rPr>
      </w:pPr>
    </w:p>
    <w:p w14:paraId="082D22D5" w14:textId="77777777" w:rsidR="00970033" w:rsidRPr="00887722" w:rsidRDefault="00970033" w:rsidP="005B2E83">
      <w:pPr>
        <w:spacing w:line="360" w:lineRule="auto"/>
        <w:jc w:val="right"/>
        <w:rPr>
          <w:b/>
          <w:i/>
        </w:rPr>
        <w:sectPr w:rsidR="00970033" w:rsidRPr="00887722" w:rsidSect="00E606F7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69DF303" w14:textId="6AD6B4CF" w:rsidR="00E23F44" w:rsidRDefault="00E23F44" w:rsidP="005B2E83">
      <w:pPr>
        <w:spacing w:line="360" w:lineRule="auto"/>
        <w:jc w:val="center"/>
        <w:rPr>
          <w:b/>
          <w:lang w:val="en-US"/>
        </w:rPr>
      </w:pPr>
      <w:r w:rsidRPr="001B5CF2">
        <w:rPr>
          <w:b/>
          <w:sz w:val="28"/>
          <w:lang w:val="en-US"/>
        </w:rPr>
        <w:lastRenderedPageBreak/>
        <w:t>ABSTRACT</w:t>
      </w:r>
      <w:r w:rsidRPr="001B5CF2">
        <w:rPr>
          <w:b/>
          <w:lang w:val="en-US"/>
        </w:rPr>
        <w:t xml:space="preserve"> </w:t>
      </w:r>
    </w:p>
    <w:p w14:paraId="49E346C9" w14:textId="77777777" w:rsidR="001B6341" w:rsidRPr="001B5CF2" w:rsidRDefault="001B6341" w:rsidP="005B2E83">
      <w:pPr>
        <w:spacing w:line="360" w:lineRule="auto"/>
        <w:jc w:val="center"/>
        <w:rPr>
          <w:b/>
          <w:lang w:val="en-US"/>
        </w:rPr>
      </w:pPr>
    </w:p>
    <w:p w14:paraId="7FFC45EF" w14:textId="513B4BC5" w:rsidR="00A96C01" w:rsidRDefault="001B5CF2" w:rsidP="005B2E83">
      <w:pPr>
        <w:autoSpaceDE w:val="0"/>
        <w:autoSpaceDN w:val="0"/>
        <w:adjustRightInd w:val="0"/>
        <w:spacing w:line="360" w:lineRule="auto"/>
        <w:jc w:val="both"/>
        <w:rPr>
          <w:lang w:val="en-US"/>
        </w:rPr>
      </w:pPr>
      <w:r w:rsidRPr="001B5CF2">
        <w:rPr>
          <w:lang w:val="en-US"/>
        </w:rPr>
        <w:t xml:space="preserve">In recent years, e-commerce sales in Brazil have shown good growth indicators, due to </w:t>
      </w:r>
      <w:proofErr w:type="gramStart"/>
      <w:r w:rsidRPr="001B5CF2">
        <w:rPr>
          <w:lang w:val="en-US"/>
        </w:rPr>
        <w:t>several</w:t>
      </w:r>
      <w:proofErr w:type="gramEnd"/>
      <w:r w:rsidRPr="001B5CF2">
        <w:rPr>
          <w:lang w:val="en-US"/>
        </w:rPr>
        <w:t xml:space="preserve"> factors, such as the pandemic and the change in consumer behavior.</w:t>
      </w:r>
      <w:r w:rsidR="001B6341">
        <w:rPr>
          <w:lang w:val="en-US"/>
        </w:rPr>
        <w:t xml:space="preserve"> </w:t>
      </w:r>
      <w:r w:rsidR="006E4F85" w:rsidRPr="006E4F85">
        <w:rPr>
          <w:lang w:val="en-US"/>
        </w:rPr>
        <w:t xml:space="preserve">The purpose of this work is to develop an e-commerce for the company "Ateliê - As Iluminadas", a handicraft store located in the municipality of Carapicuíba. The website will be used to place orders, </w:t>
      </w:r>
      <w:proofErr w:type="gramStart"/>
      <w:r w:rsidR="006E4F85" w:rsidRPr="006E4F85">
        <w:rPr>
          <w:lang w:val="en-US"/>
        </w:rPr>
        <w:t>consults</w:t>
      </w:r>
      <w:proofErr w:type="gramEnd"/>
      <w:r w:rsidR="006E4F85" w:rsidRPr="006E4F85">
        <w:rPr>
          <w:lang w:val="en-US"/>
        </w:rPr>
        <w:t xml:space="preserve"> and order products, such as decoration items, aromatic candles, personalized mugs and herbal soaps, thus offering better service to the company's customers.</w:t>
      </w:r>
      <w:r w:rsidR="001B6341">
        <w:rPr>
          <w:lang w:val="en-US"/>
        </w:rPr>
        <w:t xml:space="preserve"> </w:t>
      </w:r>
      <w:r w:rsidR="006E4F85" w:rsidRPr="006E4F85">
        <w:rPr>
          <w:lang w:val="en-US"/>
        </w:rPr>
        <w:t xml:space="preserve">Like most young companies, the studio experienced serious difficulties during the pandemic period, as it did not have a wide range of operations, capable of compensating for sales that took place in person and ceased to exist. Therefore, the solution found to increase sales was to bet on a new, </w:t>
      </w:r>
      <w:proofErr w:type="gramStart"/>
      <w:r w:rsidR="006E4F85" w:rsidRPr="006E4F85">
        <w:rPr>
          <w:lang w:val="en-US"/>
        </w:rPr>
        <w:t>quick</w:t>
      </w:r>
      <w:proofErr w:type="gramEnd"/>
      <w:r w:rsidR="006E4F85" w:rsidRPr="006E4F85">
        <w:rPr>
          <w:lang w:val="en-US"/>
        </w:rPr>
        <w:t xml:space="preserve"> and practical method to reach a new audience, this was the client's motivation when looking for the group and requesting the production of an e-commerce.</w:t>
      </w:r>
      <w:r w:rsidR="001B6341">
        <w:rPr>
          <w:lang w:val="en-US"/>
        </w:rPr>
        <w:t xml:space="preserve"> </w:t>
      </w:r>
      <w:r w:rsidR="006E4F85" w:rsidRPr="006E4F85">
        <w:rPr>
          <w:lang w:val="en-US"/>
        </w:rPr>
        <w:t>The Ateliê - As Iluminadas e-commerce project aims to demonstrate the practical application of the contents developed during the Systems Development technical course, held at Etec Antônio Furlan.</w:t>
      </w:r>
    </w:p>
    <w:p w14:paraId="14259EDC" w14:textId="77777777" w:rsidR="006E4F85" w:rsidRPr="00A96C01" w:rsidRDefault="006E4F85" w:rsidP="005B2E83">
      <w:pPr>
        <w:autoSpaceDE w:val="0"/>
        <w:autoSpaceDN w:val="0"/>
        <w:adjustRightInd w:val="0"/>
        <w:spacing w:line="360" w:lineRule="auto"/>
        <w:jc w:val="both"/>
        <w:rPr>
          <w:lang w:val="en-US"/>
        </w:rPr>
      </w:pPr>
    </w:p>
    <w:p w14:paraId="30027640" w14:textId="390D7977" w:rsidR="00A96C01" w:rsidRPr="00A96C01" w:rsidRDefault="00A96C01" w:rsidP="005B2E83">
      <w:pPr>
        <w:autoSpaceDE w:val="0"/>
        <w:autoSpaceDN w:val="0"/>
        <w:adjustRightInd w:val="0"/>
        <w:spacing w:line="360" w:lineRule="auto"/>
        <w:jc w:val="both"/>
        <w:rPr>
          <w:lang w:val="en-US"/>
        </w:rPr>
      </w:pPr>
      <w:r w:rsidRPr="001B6341">
        <w:rPr>
          <w:b/>
          <w:bCs/>
          <w:lang w:val="en-US"/>
        </w:rPr>
        <w:t>Keywords:</w:t>
      </w:r>
      <w:r w:rsidRPr="00A96C01">
        <w:rPr>
          <w:lang w:val="en-US"/>
        </w:rPr>
        <w:t xml:space="preserve"> E-commerce; Systems development; </w:t>
      </w:r>
      <w:r w:rsidR="0012692B" w:rsidRPr="0012692B">
        <w:rPr>
          <w:lang w:val="en-US"/>
        </w:rPr>
        <w:t>Online sales</w:t>
      </w:r>
    </w:p>
    <w:p w14:paraId="51273843" w14:textId="77777777" w:rsidR="00A96C01" w:rsidRPr="009874C9" w:rsidRDefault="00A96C01" w:rsidP="005B2E83">
      <w:pPr>
        <w:spacing w:line="360" w:lineRule="auto"/>
        <w:rPr>
          <w:sz w:val="28"/>
          <w:lang w:val="en-US"/>
        </w:rPr>
      </w:pPr>
      <w:r>
        <w:rPr>
          <w:color w:val="FF0000"/>
          <w:sz w:val="28"/>
          <w:lang w:val="en-US"/>
        </w:rPr>
        <w:br w:type="page"/>
      </w:r>
    </w:p>
    <w:p w14:paraId="08224896" w14:textId="697F3BD5" w:rsidR="00122D75" w:rsidRPr="00893B13" w:rsidRDefault="00122D75" w:rsidP="005B2E83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893B13">
        <w:rPr>
          <w:b/>
          <w:bCs/>
          <w:sz w:val="28"/>
          <w:szCs w:val="28"/>
        </w:rPr>
        <w:lastRenderedPageBreak/>
        <w:t>LISTA DE FIGURAS</w:t>
      </w:r>
    </w:p>
    <w:p w14:paraId="26475333" w14:textId="77777777" w:rsidR="00122D75" w:rsidRPr="00893B13" w:rsidRDefault="00122D75" w:rsidP="005B2E83">
      <w:pPr>
        <w:spacing w:line="360" w:lineRule="auto"/>
        <w:jc w:val="center"/>
      </w:pPr>
    </w:p>
    <w:p w14:paraId="19E92584" w14:textId="73AF33CC" w:rsidR="00122D75" w:rsidRPr="009865AC" w:rsidRDefault="00F7144F" w:rsidP="005B2E83">
      <w:pPr>
        <w:autoSpaceDE w:val="0"/>
        <w:autoSpaceDN w:val="0"/>
        <w:adjustRightInd w:val="0"/>
        <w:spacing w:line="360" w:lineRule="auto"/>
      </w:pPr>
      <w:r w:rsidRPr="009865AC">
        <w:t>FIGURA 1 – Logo da Empresa</w:t>
      </w:r>
      <w:r w:rsidR="00122D75" w:rsidRPr="009865AC">
        <w:t>..................................................................................</w:t>
      </w:r>
      <w:r w:rsidR="009865AC">
        <w:t>....</w:t>
      </w:r>
      <w:r w:rsidR="00122D75" w:rsidRPr="009865AC">
        <w:t xml:space="preserve">.......... </w:t>
      </w:r>
      <w:r w:rsidRPr="009865AC">
        <w:t>21</w:t>
      </w:r>
    </w:p>
    <w:p w14:paraId="373D9662" w14:textId="57DD0322" w:rsidR="00F7144F" w:rsidRPr="009865AC" w:rsidRDefault="00F7144F" w:rsidP="00F7144F">
      <w:pPr>
        <w:autoSpaceDE w:val="0"/>
        <w:autoSpaceDN w:val="0"/>
        <w:adjustRightInd w:val="0"/>
        <w:spacing w:line="360" w:lineRule="auto"/>
      </w:pPr>
      <w:r w:rsidRPr="009865AC">
        <w:t>FIGURA 2 – Caneca personalizada....................................................................</w:t>
      </w:r>
      <w:r w:rsidR="009865AC">
        <w:t>...</w:t>
      </w:r>
      <w:r w:rsidRPr="009865AC">
        <w:t>.................. 21</w:t>
      </w:r>
    </w:p>
    <w:p w14:paraId="29E17428" w14:textId="4B858C96" w:rsidR="00F7144F" w:rsidRPr="009865AC" w:rsidRDefault="00F7144F" w:rsidP="005B2E83">
      <w:pPr>
        <w:autoSpaceDE w:val="0"/>
        <w:autoSpaceDN w:val="0"/>
        <w:adjustRightInd w:val="0"/>
        <w:spacing w:line="360" w:lineRule="auto"/>
      </w:pPr>
      <w:r w:rsidRPr="009865AC">
        <w:t>FIGURA 3 – Sabonete Fitoterápico..................................................................</w:t>
      </w:r>
      <w:r w:rsidR="009865AC">
        <w:t>...</w:t>
      </w:r>
      <w:r w:rsidRPr="009865AC">
        <w:t>.................... 21</w:t>
      </w:r>
    </w:p>
    <w:p w14:paraId="3F8379BD" w14:textId="1DAE04DD" w:rsidR="00F7144F" w:rsidRPr="009865AC" w:rsidRDefault="00F7144F" w:rsidP="00F7144F">
      <w:pPr>
        <w:autoSpaceDE w:val="0"/>
        <w:autoSpaceDN w:val="0"/>
        <w:adjustRightInd w:val="0"/>
        <w:spacing w:line="360" w:lineRule="auto"/>
      </w:pPr>
      <w:r w:rsidRPr="009865AC">
        <w:t>FIGURA 4 – Vela aromatizada..............................................................................</w:t>
      </w:r>
      <w:r w:rsidR="009865AC">
        <w:t>...</w:t>
      </w:r>
      <w:r w:rsidRPr="009865AC">
        <w:t>............... 21</w:t>
      </w:r>
    </w:p>
    <w:p w14:paraId="107D697E" w14:textId="42AFC575" w:rsidR="009865AC" w:rsidRPr="009865AC" w:rsidRDefault="009865AC" w:rsidP="009865AC">
      <w:pPr>
        <w:spacing w:line="360" w:lineRule="auto"/>
        <w:jc w:val="both"/>
      </w:pPr>
      <w:r w:rsidRPr="009865AC">
        <w:t>FIGURA 5 – Canvas....</w:t>
      </w:r>
      <w:r>
        <w:t>..</w:t>
      </w:r>
      <w:r w:rsidRPr="009865AC">
        <w:t>...................................................................................</w:t>
      </w:r>
      <w:r>
        <w:t>....</w:t>
      </w:r>
      <w:r w:rsidRPr="009865AC">
        <w:t>.....................27</w:t>
      </w:r>
    </w:p>
    <w:p w14:paraId="3644BBAC" w14:textId="0AEFE123" w:rsidR="009865AC" w:rsidRPr="009865AC" w:rsidRDefault="009865AC" w:rsidP="009865AC">
      <w:pPr>
        <w:spacing w:line="360" w:lineRule="auto"/>
        <w:jc w:val="both"/>
      </w:pPr>
      <w:r w:rsidRPr="009865AC">
        <w:t>FIGURA 6 – Diagrama de Caso de Uso....</w:t>
      </w:r>
      <w:r>
        <w:t>..</w:t>
      </w:r>
      <w:r w:rsidRPr="009865AC">
        <w:t>.................................................</w:t>
      </w:r>
      <w:r>
        <w:t>....</w:t>
      </w:r>
      <w:r w:rsidRPr="009865AC">
        <w:t>.........................36</w:t>
      </w:r>
    </w:p>
    <w:p w14:paraId="05E09878" w14:textId="5BF219A1" w:rsidR="009865AC" w:rsidRPr="009865AC" w:rsidRDefault="009865AC" w:rsidP="009865AC">
      <w:pPr>
        <w:spacing w:line="360" w:lineRule="auto"/>
        <w:jc w:val="both"/>
      </w:pPr>
      <w:r w:rsidRPr="009865AC">
        <w:t>FIGURA 7 – DER.</w:t>
      </w:r>
      <w:r w:rsidR="00844F16">
        <w:t>.</w:t>
      </w:r>
      <w:r w:rsidRPr="009865AC">
        <w:t>....</w:t>
      </w:r>
      <w:r>
        <w:t>..</w:t>
      </w:r>
      <w:r w:rsidRPr="009865AC">
        <w:t>......................................................................................</w:t>
      </w:r>
      <w:r>
        <w:t>.....</w:t>
      </w:r>
      <w:r w:rsidRPr="009865AC">
        <w:t>.................</w:t>
      </w:r>
      <w:r>
        <w:t>..</w:t>
      </w:r>
      <w:r w:rsidRPr="009865AC">
        <w:t xml:space="preserve">37 </w:t>
      </w:r>
    </w:p>
    <w:p w14:paraId="1445E50D" w14:textId="5A0AC48B" w:rsidR="009865AC" w:rsidRPr="009865AC" w:rsidRDefault="009865AC" w:rsidP="009865AC">
      <w:pPr>
        <w:spacing w:line="360" w:lineRule="auto"/>
        <w:jc w:val="both"/>
      </w:pPr>
      <w:r w:rsidRPr="009865AC">
        <w:t>FIGURA 8 – MER..</w:t>
      </w:r>
      <w:r w:rsidR="00844F16">
        <w:t>.</w:t>
      </w:r>
      <w:r w:rsidRPr="009865AC">
        <w:t>....</w:t>
      </w:r>
      <w:r>
        <w:t>..</w:t>
      </w:r>
      <w:r w:rsidRPr="009865AC">
        <w:t>................................................................................</w:t>
      </w:r>
      <w:r>
        <w:t>.....</w:t>
      </w:r>
      <w:r w:rsidRPr="009865AC">
        <w:t>.......................38</w:t>
      </w:r>
    </w:p>
    <w:p w14:paraId="5870D2B4" w14:textId="0D61EAD3" w:rsidR="009865AC" w:rsidRPr="009865AC" w:rsidRDefault="009865AC" w:rsidP="009865AC">
      <w:pPr>
        <w:spacing w:line="360" w:lineRule="auto"/>
        <w:jc w:val="both"/>
      </w:pPr>
      <w:r w:rsidRPr="009865AC">
        <w:t>FIGURA 9 – Página inicial..</w:t>
      </w:r>
      <w:r w:rsidR="00844F16">
        <w:t>.</w:t>
      </w:r>
      <w:r w:rsidRPr="009865AC">
        <w:t>....</w:t>
      </w:r>
      <w:r>
        <w:t>..</w:t>
      </w:r>
      <w:r w:rsidRPr="009865AC">
        <w:t>..........................................................................................</w:t>
      </w:r>
      <w:r>
        <w:t>....</w:t>
      </w:r>
      <w:r w:rsidRPr="009865AC">
        <w:t>.39</w:t>
      </w:r>
    </w:p>
    <w:p w14:paraId="7B5018F5" w14:textId="6032EA4D" w:rsidR="009865AC" w:rsidRPr="009865AC" w:rsidRDefault="009865AC" w:rsidP="009865AC">
      <w:pPr>
        <w:spacing w:line="360" w:lineRule="auto"/>
        <w:jc w:val="both"/>
      </w:pPr>
      <w:r w:rsidRPr="009865AC">
        <w:t>FIGURA 10 – Produto selecionado....</w:t>
      </w:r>
      <w:r>
        <w:t>..</w:t>
      </w:r>
      <w:r w:rsidRPr="009865AC">
        <w:t>...........................................................................</w:t>
      </w:r>
      <w:r>
        <w:t>......</w:t>
      </w:r>
      <w:r w:rsidRPr="009865AC">
        <w:t>....40</w:t>
      </w:r>
    </w:p>
    <w:p w14:paraId="4ADA597A" w14:textId="11CE44B4" w:rsidR="009865AC" w:rsidRPr="009865AC" w:rsidRDefault="009865AC" w:rsidP="009865AC">
      <w:pPr>
        <w:spacing w:line="360" w:lineRule="auto"/>
        <w:jc w:val="both"/>
      </w:pPr>
      <w:r w:rsidRPr="009865AC">
        <w:t>FIGURA 11 – Carrinho...</w:t>
      </w:r>
      <w:r w:rsidR="00844F16">
        <w:t>..</w:t>
      </w:r>
      <w:r w:rsidRPr="009865AC">
        <w:t>...</w:t>
      </w:r>
      <w:r>
        <w:t>..</w:t>
      </w:r>
      <w:r w:rsidRPr="009865AC">
        <w:t>...................................................................................................40</w:t>
      </w:r>
    </w:p>
    <w:p w14:paraId="35A77B82" w14:textId="35F75FAA" w:rsidR="009865AC" w:rsidRPr="009865AC" w:rsidRDefault="009865AC" w:rsidP="009865AC">
      <w:pPr>
        <w:spacing w:line="360" w:lineRule="auto"/>
        <w:jc w:val="both"/>
      </w:pPr>
      <w:r w:rsidRPr="009865AC">
        <w:t>FIGURA 12 – Mensagem solicitação de login... ....</w:t>
      </w:r>
      <w:r>
        <w:t>..</w:t>
      </w:r>
      <w:r w:rsidRPr="009865AC">
        <w:t>.................................................................41</w:t>
      </w:r>
    </w:p>
    <w:p w14:paraId="7539EA10" w14:textId="4A0CF778" w:rsidR="009865AC" w:rsidRPr="009865AC" w:rsidRDefault="009865AC" w:rsidP="009865AC">
      <w:pPr>
        <w:spacing w:line="360" w:lineRule="auto"/>
        <w:jc w:val="both"/>
      </w:pPr>
      <w:r w:rsidRPr="009865AC">
        <w:t>FIGURA 13 – Login..</w:t>
      </w:r>
      <w:r w:rsidR="00844F16">
        <w:t>.</w:t>
      </w:r>
      <w:r w:rsidRPr="009865AC">
        <w:t>....</w:t>
      </w:r>
      <w:r>
        <w:t>..</w:t>
      </w:r>
      <w:r w:rsidRPr="009865AC">
        <w:t>.......................................................................................................</w:t>
      </w:r>
      <w:r>
        <w:t>..</w:t>
      </w:r>
      <w:r w:rsidRPr="009865AC">
        <w:t>41</w:t>
      </w:r>
    </w:p>
    <w:p w14:paraId="49D55EB9" w14:textId="15344249" w:rsidR="009865AC" w:rsidRPr="009865AC" w:rsidRDefault="009865AC" w:rsidP="009865AC">
      <w:pPr>
        <w:spacing w:line="360" w:lineRule="auto"/>
        <w:jc w:val="both"/>
      </w:pPr>
      <w:r w:rsidRPr="009865AC">
        <w:t>FIGURA 14 – Cadastro......</w:t>
      </w:r>
      <w:r>
        <w:t>..</w:t>
      </w:r>
      <w:r w:rsidRPr="009865AC">
        <w:t>.....................................................................................................42</w:t>
      </w:r>
    </w:p>
    <w:p w14:paraId="199FC33D" w14:textId="7540943A" w:rsidR="009865AC" w:rsidRPr="009865AC" w:rsidRDefault="009865AC" w:rsidP="009865AC">
      <w:pPr>
        <w:spacing w:line="360" w:lineRule="auto"/>
        <w:jc w:val="both"/>
      </w:pPr>
      <w:r w:rsidRPr="009865AC">
        <w:t>FIGURA 15 – Selecionar local de entrega. ....</w:t>
      </w:r>
      <w:r>
        <w:t>..</w:t>
      </w:r>
      <w:r w:rsidRPr="009865AC">
        <w:t>...............................................................</w:t>
      </w:r>
      <w:r>
        <w:t>.......</w:t>
      </w:r>
      <w:r w:rsidRPr="009865AC">
        <w:t>...42</w:t>
      </w:r>
    </w:p>
    <w:p w14:paraId="2111C172" w14:textId="6E190D2B" w:rsidR="009865AC" w:rsidRPr="009865AC" w:rsidRDefault="009865AC" w:rsidP="009865AC">
      <w:pPr>
        <w:spacing w:line="360" w:lineRule="auto"/>
        <w:jc w:val="both"/>
      </w:pPr>
      <w:r w:rsidRPr="009865AC">
        <w:t>FIGURA 16 – Cadastro de endereço...</w:t>
      </w:r>
      <w:r w:rsidR="00844F16">
        <w:t>.</w:t>
      </w:r>
      <w:r w:rsidRPr="009865AC">
        <w:t>....</w:t>
      </w:r>
      <w:r>
        <w:t>..</w:t>
      </w:r>
      <w:r w:rsidRPr="009865AC">
        <w:t>................................................................................43</w:t>
      </w:r>
    </w:p>
    <w:p w14:paraId="4136F46D" w14:textId="5AF3B08F" w:rsidR="009865AC" w:rsidRPr="009865AC" w:rsidRDefault="009865AC" w:rsidP="009865AC">
      <w:pPr>
        <w:spacing w:line="360" w:lineRule="auto"/>
        <w:jc w:val="both"/>
      </w:pPr>
      <w:r w:rsidRPr="009865AC">
        <w:t>FIGURA 17 – Formas de pagamento...</w:t>
      </w:r>
      <w:r w:rsidR="00844F16">
        <w:t>..</w:t>
      </w:r>
      <w:r w:rsidRPr="009865AC">
        <w:t>....</w:t>
      </w:r>
      <w:r>
        <w:t>..</w:t>
      </w:r>
      <w:r w:rsidRPr="009865AC">
        <w:t>.............................................................................43</w:t>
      </w:r>
    </w:p>
    <w:p w14:paraId="744BD468" w14:textId="27DF532C" w:rsidR="009865AC" w:rsidRPr="009865AC" w:rsidRDefault="009865AC" w:rsidP="009865AC">
      <w:pPr>
        <w:spacing w:line="360" w:lineRule="auto"/>
        <w:jc w:val="both"/>
      </w:pPr>
      <w:r w:rsidRPr="009865AC">
        <w:t>FIGURA 18 – Adicionar cartão ..</w:t>
      </w:r>
      <w:r w:rsidR="00844F16">
        <w:t>.</w:t>
      </w:r>
      <w:r w:rsidR="00844F16" w:rsidRPr="009865AC">
        <w:t>....</w:t>
      </w:r>
      <w:r w:rsidR="00844F16">
        <w:t>..</w:t>
      </w:r>
      <w:r w:rsidR="00844F16" w:rsidRPr="009865AC">
        <w:t>......................................................................................</w:t>
      </w:r>
      <w:r w:rsidRPr="009865AC">
        <w:t>.44</w:t>
      </w:r>
    </w:p>
    <w:p w14:paraId="5ACCD6BC" w14:textId="24C856F0" w:rsidR="009865AC" w:rsidRPr="009865AC" w:rsidRDefault="009865AC" w:rsidP="009865AC">
      <w:pPr>
        <w:spacing w:line="360" w:lineRule="auto"/>
        <w:jc w:val="both"/>
        <w:rPr>
          <w:b/>
        </w:rPr>
      </w:pPr>
      <w:r w:rsidRPr="009865AC">
        <w:t>FIGURA 19 – Recuperar senha ..</w:t>
      </w:r>
      <w:r w:rsidR="00844F16">
        <w:t>.</w:t>
      </w:r>
      <w:r w:rsidR="00844F16" w:rsidRPr="009865AC">
        <w:t>....</w:t>
      </w:r>
      <w:r w:rsidR="00844F16">
        <w:t>..</w:t>
      </w:r>
      <w:r w:rsidR="00844F16" w:rsidRPr="009865AC">
        <w:t>......................................................................................</w:t>
      </w:r>
      <w:r w:rsidRPr="009865AC">
        <w:t>.44</w:t>
      </w:r>
      <w:r w:rsidRPr="009865AC">
        <w:rPr>
          <w:b/>
        </w:rPr>
        <w:t xml:space="preserve"> </w:t>
      </w:r>
    </w:p>
    <w:p w14:paraId="76DD4E47" w14:textId="5DB42EAB" w:rsidR="008C1E43" w:rsidRPr="008C1E43" w:rsidRDefault="008C1E43" w:rsidP="008C1E43">
      <w:pPr>
        <w:spacing w:line="360" w:lineRule="auto"/>
        <w:jc w:val="both"/>
      </w:pPr>
      <w:r w:rsidRPr="008C1E43">
        <w:t>FIGURA 20 – Tela Inicial ........................................................</w:t>
      </w:r>
      <w:r>
        <w:t>........</w:t>
      </w:r>
      <w:r w:rsidRPr="008C1E43">
        <w:t xml:space="preserve">........................................45 </w:t>
      </w:r>
    </w:p>
    <w:p w14:paraId="2310FA99" w14:textId="2FAE6ACC" w:rsidR="008C1E43" w:rsidRPr="008C1E43" w:rsidRDefault="008C1E43" w:rsidP="008C1E43">
      <w:pPr>
        <w:spacing w:line="360" w:lineRule="auto"/>
        <w:jc w:val="both"/>
      </w:pPr>
      <w:r w:rsidRPr="008C1E43">
        <w:t>FIGURA 21 – Tela de cadastro ............................................................</w:t>
      </w:r>
      <w:r>
        <w:t>....</w:t>
      </w:r>
      <w:r w:rsidRPr="008C1E43">
        <w:t>................................46</w:t>
      </w:r>
    </w:p>
    <w:p w14:paraId="5D6A7C59" w14:textId="1F616A5E" w:rsidR="008C1E43" w:rsidRPr="008C1E43" w:rsidRDefault="008C1E43" w:rsidP="008C1E43">
      <w:pPr>
        <w:spacing w:line="360" w:lineRule="auto"/>
        <w:jc w:val="both"/>
      </w:pPr>
      <w:r w:rsidRPr="008C1E43">
        <w:t>FIGURA 22 – Tela de login ......................................................................</w:t>
      </w:r>
      <w:r>
        <w:t>......</w:t>
      </w:r>
      <w:r w:rsidRPr="008C1E43">
        <w:t>.........................46</w:t>
      </w:r>
    </w:p>
    <w:p w14:paraId="59314815" w14:textId="53FF1793" w:rsidR="008C1E43" w:rsidRPr="008C1E43" w:rsidRDefault="008C1E43" w:rsidP="008C1E43">
      <w:pPr>
        <w:spacing w:line="360" w:lineRule="auto"/>
        <w:jc w:val="both"/>
      </w:pPr>
      <w:r w:rsidRPr="008C1E43">
        <w:t xml:space="preserve">FIGURA 23 – Tela de cadastro responsiva ...............................................................................47 </w:t>
      </w:r>
    </w:p>
    <w:p w14:paraId="52A74118" w14:textId="77777777" w:rsidR="008C1E43" w:rsidRPr="008C1E43" w:rsidRDefault="008C1E43" w:rsidP="008C1E43">
      <w:pPr>
        <w:spacing w:line="360" w:lineRule="auto"/>
        <w:jc w:val="both"/>
      </w:pPr>
      <w:r w:rsidRPr="008C1E43">
        <w:t xml:space="preserve">FIGURA 24 – Tela de login responsiva ....................................................................................48 </w:t>
      </w:r>
    </w:p>
    <w:p w14:paraId="407B2FB2" w14:textId="1512A0B3" w:rsidR="009865AC" w:rsidRDefault="008C1E43" w:rsidP="008C1E43">
      <w:pPr>
        <w:spacing w:line="360" w:lineRule="auto"/>
        <w:jc w:val="both"/>
        <w:rPr>
          <w:b/>
          <w:sz w:val="22"/>
          <w:szCs w:val="22"/>
        </w:rPr>
      </w:pPr>
      <w:r w:rsidRPr="008C1E43">
        <w:t>FIGURA 23 – Tela de produto responsiva ................................................................................49</w:t>
      </w:r>
      <w:r w:rsidRPr="008C1E43">
        <w:rPr>
          <w:b/>
          <w:sz w:val="22"/>
          <w:szCs w:val="22"/>
        </w:rPr>
        <w:t xml:space="preserve"> </w:t>
      </w:r>
      <w:r w:rsidR="009865AC">
        <w:rPr>
          <w:b/>
          <w:sz w:val="22"/>
          <w:szCs w:val="22"/>
        </w:rPr>
        <w:br w:type="page"/>
      </w:r>
    </w:p>
    <w:p w14:paraId="04600048" w14:textId="7F56D01F" w:rsidR="009874C9" w:rsidRPr="00887722" w:rsidRDefault="009874C9" w:rsidP="009865AC">
      <w:pPr>
        <w:spacing w:line="360" w:lineRule="auto"/>
        <w:jc w:val="center"/>
        <w:rPr>
          <w:b/>
          <w:sz w:val="28"/>
        </w:rPr>
      </w:pPr>
      <w:r w:rsidRPr="00887722">
        <w:rPr>
          <w:b/>
          <w:sz w:val="28"/>
        </w:rPr>
        <w:lastRenderedPageBreak/>
        <w:t xml:space="preserve">LISTA DE </w:t>
      </w:r>
      <w:r>
        <w:rPr>
          <w:b/>
          <w:sz w:val="28"/>
        </w:rPr>
        <w:t>GRÁFICOS</w:t>
      </w:r>
    </w:p>
    <w:p w14:paraId="71F77769" w14:textId="77777777" w:rsidR="009874C9" w:rsidRPr="009874C9" w:rsidRDefault="009874C9" w:rsidP="005B2E83">
      <w:pPr>
        <w:spacing w:line="360" w:lineRule="auto"/>
        <w:jc w:val="center"/>
      </w:pPr>
    </w:p>
    <w:p w14:paraId="0051B2C9" w14:textId="671D7564" w:rsidR="00F7144F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>GRÁFICO</w:t>
      </w:r>
      <w:r w:rsidR="00F7144F" w:rsidRPr="00F7144F">
        <w:rPr>
          <w:sz w:val="22"/>
        </w:rPr>
        <w:t xml:space="preserve"> 1 – Segurança em compras online.</w:t>
      </w:r>
      <w:r>
        <w:rPr>
          <w:sz w:val="22"/>
        </w:rPr>
        <w:t>.............................................................</w:t>
      </w:r>
      <w:r w:rsidR="00F7144F" w:rsidRPr="00F7144F">
        <w:rPr>
          <w:sz w:val="22"/>
        </w:rPr>
        <w:t>...23</w:t>
      </w:r>
    </w:p>
    <w:p w14:paraId="5944748D" w14:textId="1FA96405" w:rsidR="00F7144F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>GRÁFICO</w:t>
      </w:r>
      <w:r w:rsidR="00F7144F" w:rsidRPr="00F7144F">
        <w:rPr>
          <w:sz w:val="22"/>
        </w:rPr>
        <w:t xml:space="preserve"> 2 – Frequência de comprar online..</w:t>
      </w:r>
      <w:r>
        <w:rPr>
          <w:sz w:val="22"/>
        </w:rPr>
        <w:t>..............................................................</w:t>
      </w:r>
      <w:r w:rsidR="00F7144F" w:rsidRPr="00F7144F">
        <w:rPr>
          <w:sz w:val="22"/>
        </w:rPr>
        <w:t>.24</w:t>
      </w:r>
    </w:p>
    <w:p w14:paraId="32383385" w14:textId="33CA9764" w:rsidR="00F7144F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>GRÁFICO</w:t>
      </w:r>
      <w:r w:rsidR="00F7144F" w:rsidRPr="00F7144F">
        <w:rPr>
          <w:sz w:val="22"/>
        </w:rPr>
        <w:t xml:space="preserve"> 3 –Onde receber os produtos.</w:t>
      </w:r>
      <w:r>
        <w:rPr>
          <w:sz w:val="22"/>
        </w:rPr>
        <w:t>.....................................................................</w:t>
      </w:r>
      <w:r w:rsidR="00F7144F" w:rsidRPr="00F7144F">
        <w:rPr>
          <w:sz w:val="22"/>
        </w:rPr>
        <w:t>...24</w:t>
      </w:r>
    </w:p>
    <w:p w14:paraId="311D4591" w14:textId="07DAECA9" w:rsidR="00F7144F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>GRÁFICO</w:t>
      </w:r>
      <w:r w:rsidR="00F7144F" w:rsidRPr="00F7144F">
        <w:rPr>
          <w:sz w:val="22"/>
        </w:rPr>
        <w:t xml:space="preserve"> 4 –Forma de pagamento..</w:t>
      </w:r>
      <w:r>
        <w:rPr>
          <w:sz w:val="22"/>
        </w:rPr>
        <w:t>............................................................................</w:t>
      </w:r>
      <w:r w:rsidR="00F7144F" w:rsidRPr="00F7144F">
        <w:rPr>
          <w:sz w:val="22"/>
        </w:rPr>
        <w:t>..25</w:t>
      </w:r>
    </w:p>
    <w:p w14:paraId="4B0293C2" w14:textId="4E18BD09" w:rsidR="00F7144F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>GRÁFICO 5 –</w:t>
      </w:r>
      <w:r>
        <w:rPr>
          <w:sz w:val="22"/>
        </w:rPr>
        <w:t>C</w:t>
      </w:r>
      <w:r w:rsidRPr="00F7144F">
        <w:rPr>
          <w:sz w:val="22"/>
        </w:rPr>
        <w:t>omprar artesanato online..</w:t>
      </w:r>
      <w:r>
        <w:rPr>
          <w:sz w:val="22"/>
        </w:rPr>
        <w:t>....................................................................</w:t>
      </w:r>
      <w:r w:rsidRPr="00F7144F">
        <w:rPr>
          <w:sz w:val="22"/>
        </w:rPr>
        <w:t>.25</w:t>
      </w:r>
    </w:p>
    <w:p w14:paraId="3DACEC42" w14:textId="5E223833" w:rsidR="009874C9" w:rsidRPr="00F7144F" w:rsidRDefault="00A754B7" w:rsidP="00F7144F">
      <w:pPr>
        <w:tabs>
          <w:tab w:val="center" w:pos="4536"/>
        </w:tabs>
        <w:spacing w:line="360" w:lineRule="auto"/>
        <w:rPr>
          <w:sz w:val="22"/>
        </w:rPr>
      </w:pPr>
      <w:r w:rsidRPr="00F7144F">
        <w:rPr>
          <w:sz w:val="22"/>
        </w:rPr>
        <w:t xml:space="preserve">GRÁFICO </w:t>
      </w:r>
      <w:r w:rsidR="00F7144F" w:rsidRPr="00F7144F">
        <w:rPr>
          <w:sz w:val="22"/>
        </w:rPr>
        <w:t>6 –Conhece o Ateliê?...</w:t>
      </w:r>
      <w:r>
        <w:rPr>
          <w:sz w:val="22"/>
        </w:rPr>
        <w:t>................................................................................</w:t>
      </w:r>
      <w:r w:rsidR="00F7144F" w:rsidRPr="00F7144F">
        <w:rPr>
          <w:sz w:val="22"/>
        </w:rPr>
        <w:t>.26</w:t>
      </w:r>
    </w:p>
    <w:p w14:paraId="3F74F176" w14:textId="63F11766" w:rsidR="009874C9" w:rsidRDefault="009874C9" w:rsidP="005B2E83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C0DC498" w14:textId="33C248F0" w:rsidR="00122D75" w:rsidRPr="00887722" w:rsidRDefault="00122D75" w:rsidP="005B2E83">
      <w:pPr>
        <w:spacing w:line="360" w:lineRule="auto"/>
        <w:jc w:val="center"/>
        <w:rPr>
          <w:b/>
          <w:sz w:val="28"/>
        </w:rPr>
      </w:pPr>
      <w:r w:rsidRPr="00887722">
        <w:rPr>
          <w:b/>
          <w:sz w:val="28"/>
        </w:rPr>
        <w:lastRenderedPageBreak/>
        <w:t>LISTA DE TABELAS</w:t>
      </w:r>
    </w:p>
    <w:p w14:paraId="173BDEE0" w14:textId="77777777" w:rsidR="00122D75" w:rsidRPr="009874C9" w:rsidRDefault="00122D75" w:rsidP="005B2E83">
      <w:pPr>
        <w:spacing w:line="360" w:lineRule="auto"/>
        <w:jc w:val="center"/>
      </w:pPr>
    </w:p>
    <w:p w14:paraId="6F541853" w14:textId="77777777" w:rsidR="00B95C0E" w:rsidRPr="00887722" w:rsidRDefault="00B95C0E" w:rsidP="005B2E83">
      <w:pPr>
        <w:tabs>
          <w:tab w:val="center" w:pos="4536"/>
        </w:tabs>
        <w:spacing w:line="360" w:lineRule="auto"/>
        <w:rPr>
          <w:b/>
          <w:sz w:val="28"/>
        </w:rPr>
      </w:pPr>
    </w:p>
    <w:p w14:paraId="08362776" w14:textId="0C95FB0A" w:rsidR="00B95C0E" w:rsidRPr="00887722" w:rsidRDefault="00B95C0E" w:rsidP="005B2E83">
      <w:pPr>
        <w:tabs>
          <w:tab w:val="center" w:pos="4536"/>
        </w:tabs>
        <w:spacing w:line="360" w:lineRule="auto"/>
        <w:rPr>
          <w:sz w:val="22"/>
        </w:rPr>
      </w:pPr>
      <w:r w:rsidRPr="00887722">
        <w:rPr>
          <w:sz w:val="22"/>
        </w:rPr>
        <w:t>TABELA 1</w:t>
      </w:r>
      <w:r w:rsidRPr="00887722">
        <w:rPr>
          <w:sz w:val="28"/>
        </w:rPr>
        <w:t xml:space="preserve"> </w:t>
      </w:r>
      <w:r w:rsidRPr="00887722">
        <w:rPr>
          <w:sz w:val="22"/>
        </w:rPr>
        <w:t xml:space="preserve">– </w:t>
      </w:r>
      <w:r w:rsidR="00A754B7" w:rsidRPr="00A754B7">
        <w:rPr>
          <w:sz w:val="22"/>
        </w:rPr>
        <w:t>Versões HTML</w:t>
      </w:r>
      <w:r w:rsidRPr="00887722">
        <w:rPr>
          <w:sz w:val="22"/>
        </w:rPr>
        <w:t>..................................................................</w:t>
      </w:r>
      <w:r w:rsidR="00FA0627">
        <w:rPr>
          <w:sz w:val="22"/>
        </w:rPr>
        <w:t>....</w:t>
      </w:r>
      <w:r w:rsidRPr="00887722">
        <w:rPr>
          <w:sz w:val="22"/>
        </w:rPr>
        <w:t>.............2</w:t>
      </w:r>
      <w:r w:rsidR="00A754B7">
        <w:rPr>
          <w:sz w:val="22"/>
        </w:rPr>
        <w:t>9</w:t>
      </w:r>
    </w:p>
    <w:p w14:paraId="63F9C816" w14:textId="40569014" w:rsidR="009874C9" w:rsidRDefault="00B95C0E" w:rsidP="005B2E83">
      <w:pPr>
        <w:tabs>
          <w:tab w:val="center" w:pos="4536"/>
        </w:tabs>
        <w:spacing w:line="360" w:lineRule="auto"/>
        <w:rPr>
          <w:sz w:val="22"/>
        </w:rPr>
      </w:pPr>
      <w:r w:rsidRPr="00887722">
        <w:rPr>
          <w:sz w:val="22"/>
        </w:rPr>
        <w:t xml:space="preserve">TABELA 2 – </w:t>
      </w:r>
      <w:r w:rsidR="00A754B7" w:rsidRPr="00A754B7">
        <w:rPr>
          <w:sz w:val="22"/>
        </w:rPr>
        <w:t xml:space="preserve">Versões </w:t>
      </w:r>
      <w:r w:rsidR="00A754B7">
        <w:rPr>
          <w:sz w:val="22"/>
        </w:rPr>
        <w:t>CSS</w:t>
      </w:r>
      <w:r w:rsidRPr="00887722">
        <w:rPr>
          <w:sz w:val="22"/>
        </w:rPr>
        <w:t>...............................................................</w:t>
      </w:r>
      <w:r w:rsidR="00A754B7">
        <w:rPr>
          <w:sz w:val="22"/>
        </w:rPr>
        <w:t>........</w:t>
      </w:r>
      <w:r w:rsidRPr="00887722">
        <w:rPr>
          <w:sz w:val="22"/>
        </w:rPr>
        <w:t>......</w:t>
      </w:r>
      <w:r w:rsidR="00FA0627">
        <w:rPr>
          <w:sz w:val="22"/>
        </w:rPr>
        <w:t>...</w:t>
      </w:r>
      <w:r w:rsidRPr="00887722">
        <w:rPr>
          <w:sz w:val="22"/>
        </w:rPr>
        <w:t>.......30</w:t>
      </w:r>
    </w:p>
    <w:p w14:paraId="20947E5C" w14:textId="42A235E1" w:rsidR="00122D75" w:rsidRPr="00887722" w:rsidRDefault="00B95C0E" w:rsidP="005B2E83">
      <w:pPr>
        <w:tabs>
          <w:tab w:val="center" w:pos="4536"/>
        </w:tabs>
        <w:spacing w:line="360" w:lineRule="auto"/>
        <w:rPr>
          <w:sz w:val="28"/>
        </w:rPr>
      </w:pPr>
      <w:r w:rsidRPr="00887722">
        <w:rPr>
          <w:sz w:val="28"/>
        </w:rPr>
        <w:tab/>
      </w:r>
    </w:p>
    <w:p w14:paraId="7BC05481" w14:textId="77777777" w:rsidR="004E34C3" w:rsidRPr="00887722" w:rsidRDefault="004E34C3" w:rsidP="005B2E83">
      <w:pPr>
        <w:spacing w:line="360" w:lineRule="auto"/>
        <w:rPr>
          <w:b/>
          <w:sz w:val="28"/>
        </w:rPr>
        <w:sectPr w:rsidR="004E34C3" w:rsidRPr="00887722" w:rsidSect="00E606F7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1C76C4D6" w14:textId="1F081883" w:rsidR="00A50C20" w:rsidRDefault="00A50C20" w:rsidP="005B2E83">
      <w:pPr>
        <w:spacing w:line="360" w:lineRule="auto"/>
        <w:jc w:val="center"/>
        <w:rPr>
          <w:b/>
          <w:sz w:val="28"/>
        </w:rPr>
      </w:pPr>
      <w:r w:rsidRPr="00887722">
        <w:rPr>
          <w:b/>
          <w:sz w:val="28"/>
        </w:rPr>
        <w:lastRenderedPageBreak/>
        <w:t>LISTA DE ABREVIATURAS / SIGLAS</w:t>
      </w:r>
    </w:p>
    <w:p w14:paraId="14A1195B" w14:textId="7744ED44" w:rsidR="00743109" w:rsidRDefault="00743109" w:rsidP="00A754B7">
      <w:pPr>
        <w:spacing w:line="360" w:lineRule="auto"/>
        <w:rPr>
          <w:b/>
          <w:sz w:val="28"/>
        </w:rPr>
      </w:pPr>
    </w:p>
    <w:p w14:paraId="30385E12" w14:textId="42648527" w:rsidR="00A754B7" w:rsidRPr="00A754B7" w:rsidRDefault="00A754B7" w:rsidP="009865AC">
      <w:pPr>
        <w:spacing w:line="360" w:lineRule="auto"/>
        <w:rPr>
          <w:bCs/>
        </w:rPr>
      </w:pPr>
      <w:r>
        <w:rPr>
          <w:bCs/>
        </w:rPr>
        <w:t>HTML</w:t>
      </w:r>
      <w:r w:rsidR="00FA0627">
        <w:rPr>
          <w:bCs/>
        </w:rPr>
        <w:t xml:space="preserve"> - </w:t>
      </w:r>
      <w:r w:rsidRPr="00A754B7">
        <w:rPr>
          <w:bCs/>
        </w:rPr>
        <w:t>Hypertext Markup Language - Linguagem de Marcação de HiperTexto</w:t>
      </w:r>
    </w:p>
    <w:p w14:paraId="57E97F2A" w14:textId="27C3890E" w:rsidR="00A754B7" w:rsidRPr="0067700B" w:rsidRDefault="00A754B7" w:rsidP="009865AC">
      <w:pPr>
        <w:spacing w:line="360" w:lineRule="auto"/>
        <w:rPr>
          <w:bCs/>
          <w:lang w:val="en-US"/>
        </w:rPr>
      </w:pPr>
      <w:r w:rsidRPr="0067700B">
        <w:rPr>
          <w:bCs/>
          <w:lang w:val="en-US"/>
        </w:rPr>
        <w:t>WWW - World Wide Web</w:t>
      </w:r>
      <w:r w:rsidR="0067700B" w:rsidRPr="0067700B">
        <w:rPr>
          <w:bCs/>
          <w:lang w:val="en-US"/>
        </w:rPr>
        <w:t xml:space="preserve"> - </w:t>
      </w:r>
      <w:r w:rsidR="0067700B">
        <w:rPr>
          <w:bCs/>
          <w:lang w:val="en-US"/>
        </w:rPr>
        <w:t>R</w:t>
      </w:r>
      <w:r w:rsidR="0067700B" w:rsidRPr="0067700B">
        <w:rPr>
          <w:bCs/>
          <w:lang w:val="en-US"/>
        </w:rPr>
        <w:t>ede mundial</w:t>
      </w:r>
    </w:p>
    <w:p w14:paraId="716FC633" w14:textId="50223CD2" w:rsidR="00A754B7" w:rsidRPr="00A754B7" w:rsidRDefault="00A754B7" w:rsidP="009865AC">
      <w:pPr>
        <w:spacing w:line="360" w:lineRule="auto"/>
        <w:rPr>
          <w:bCs/>
        </w:rPr>
      </w:pPr>
      <w:r w:rsidRPr="00A754B7">
        <w:rPr>
          <w:bCs/>
        </w:rPr>
        <w:t>CSS -</w:t>
      </w:r>
      <w:r w:rsidR="00FA0627">
        <w:rPr>
          <w:bCs/>
        </w:rPr>
        <w:t xml:space="preserve"> </w:t>
      </w:r>
      <w:r w:rsidRPr="00A754B7">
        <w:rPr>
          <w:bCs/>
        </w:rPr>
        <w:t>Cascading Style Sheets - Folhas de Estilo em Cascatas</w:t>
      </w:r>
    </w:p>
    <w:p w14:paraId="52DC9713" w14:textId="0BB2E46D" w:rsidR="00A754B7" w:rsidRPr="00A754B7" w:rsidRDefault="00A754B7" w:rsidP="009865AC">
      <w:pPr>
        <w:spacing w:line="360" w:lineRule="auto"/>
        <w:rPr>
          <w:bCs/>
        </w:rPr>
      </w:pPr>
      <w:r w:rsidRPr="00A754B7">
        <w:rPr>
          <w:bCs/>
        </w:rPr>
        <w:t>SQL - Structured Query Language – Linguagem Estruturada para Pesquisas</w:t>
      </w:r>
    </w:p>
    <w:p w14:paraId="2A4F3078" w14:textId="4237A992" w:rsidR="00A754B7" w:rsidRPr="00A754B7" w:rsidRDefault="00A754B7" w:rsidP="009865AC">
      <w:pPr>
        <w:spacing w:line="360" w:lineRule="auto"/>
        <w:rPr>
          <w:bCs/>
        </w:rPr>
      </w:pPr>
      <w:r w:rsidRPr="00A754B7">
        <w:rPr>
          <w:bCs/>
        </w:rPr>
        <w:t>SEO - Search Engine Optimizatio</w:t>
      </w:r>
      <w:r w:rsidR="0067700B">
        <w:rPr>
          <w:bCs/>
        </w:rPr>
        <w:t xml:space="preserve"> - </w:t>
      </w:r>
      <w:r w:rsidR="0067700B" w:rsidRPr="0067700B">
        <w:rPr>
          <w:bCs/>
        </w:rPr>
        <w:t>Otimização para Mecanismos de Busca</w:t>
      </w:r>
    </w:p>
    <w:p w14:paraId="7E7AB130" w14:textId="3572C754" w:rsidR="005122A2" w:rsidRPr="00175D7D" w:rsidRDefault="005122A2" w:rsidP="009865AC">
      <w:pPr>
        <w:spacing w:line="360" w:lineRule="auto"/>
        <w:rPr>
          <w:color w:val="202124"/>
        </w:rPr>
      </w:pPr>
      <w:r w:rsidRPr="00175D7D">
        <w:rPr>
          <w:color w:val="000000"/>
        </w:rPr>
        <w:t>DER</w:t>
      </w:r>
      <w:r>
        <w:rPr>
          <w:color w:val="000000"/>
        </w:rPr>
        <w:t xml:space="preserve"> - </w:t>
      </w:r>
      <w:r w:rsidRPr="00175D7D">
        <w:rPr>
          <w:color w:val="202124"/>
        </w:rPr>
        <w:t>Diagrama Entidade Relacionamento</w:t>
      </w:r>
    </w:p>
    <w:p w14:paraId="61F9F460" w14:textId="015EC7B8" w:rsidR="005122A2" w:rsidRPr="00175D7D" w:rsidRDefault="005122A2" w:rsidP="009865AC">
      <w:pPr>
        <w:spacing w:line="360" w:lineRule="auto"/>
        <w:rPr>
          <w:color w:val="202124"/>
        </w:rPr>
      </w:pPr>
      <w:r w:rsidRPr="00175D7D">
        <w:rPr>
          <w:color w:val="000000"/>
        </w:rPr>
        <w:t>MER</w:t>
      </w:r>
      <w:r>
        <w:rPr>
          <w:color w:val="000000"/>
        </w:rPr>
        <w:t xml:space="preserve"> - </w:t>
      </w:r>
      <w:r w:rsidRPr="00175D7D">
        <w:rPr>
          <w:color w:val="202124"/>
        </w:rPr>
        <w:t>Modelo Entidade Relacionamento</w:t>
      </w:r>
    </w:p>
    <w:p w14:paraId="2C03243F" w14:textId="77777777" w:rsidR="009E7CE0" w:rsidRDefault="009E7CE0" w:rsidP="005B2E83">
      <w:pPr>
        <w:autoSpaceDE w:val="0"/>
        <w:autoSpaceDN w:val="0"/>
        <w:adjustRightInd w:val="0"/>
        <w:spacing w:line="360" w:lineRule="auto"/>
      </w:pPr>
    </w:p>
    <w:p w14:paraId="2049CE8B" w14:textId="77777777" w:rsidR="005122A2" w:rsidRDefault="005122A2" w:rsidP="005B2E83">
      <w:pPr>
        <w:autoSpaceDE w:val="0"/>
        <w:autoSpaceDN w:val="0"/>
        <w:adjustRightInd w:val="0"/>
        <w:spacing w:line="360" w:lineRule="auto"/>
      </w:pPr>
    </w:p>
    <w:p w14:paraId="76FB3967" w14:textId="77777777" w:rsidR="005122A2" w:rsidRDefault="005122A2" w:rsidP="005B2E8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5AF7B1" w14:textId="2C208781" w:rsidR="00C300B6" w:rsidRPr="00887722" w:rsidRDefault="00D53200" w:rsidP="005B2E83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887722">
        <w:rPr>
          <w:b/>
          <w:bCs/>
          <w:sz w:val="28"/>
          <w:szCs w:val="28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33621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01C9FC" w14:textId="77777777" w:rsidR="008354D7" w:rsidRDefault="008354D7" w:rsidP="005B2E83">
          <w:pPr>
            <w:pStyle w:val="CabealhodoSumrio"/>
            <w:spacing w:line="360" w:lineRule="auto"/>
          </w:pPr>
        </w:p>
        <w:p w14:paraId="348CB4ED" w14:textId="0946C945" w:rsidR="00844F16" w:rsidRDefault="008354D7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02835" w:history="1">
            <w:r w:rsidR="00844F16" w:rsidRPr="008E53A0">
              <w:rPr>
                <w:rStyle w:val="Hyperlink"/>
                <w:noProof/>
              </w:rPr>
              <w:t>1.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INTRODUÇÃO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_Toc106102835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15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505B4C1" w14:textId="01B5815B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36" w:history="1">
            <w:r w:rsidR="00844F16" w:rsidRPr="008E53A0">
              <w:rPr>
                <w:rStyle w:val="Hyperlink"/>
                <w:noProof/>
              </w:rPr>
              <w:t>2.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ProblemÁTICA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_Toc106102836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16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6F3FCA0" w14:textId="72F0E38B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37" w:history="1">
            <w:r w:rsidR="00844F16" w:rsidRPr="008E53A0">
              <w:rPr>
                <w:rStyle w:val="Hyperlink"/>
                <w:noProof/>
              </w:rPr>
              <w:t>3.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JUSTIFICATIVAS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_Toc106102837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17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292F358E" w14:textId="709738B4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38" w:history="1">
            <w:r w:rsidR="00844F16" w:rsidRPr="008E53A0">
              <w:rPr>
                <w:rStyle w:val="Hyperlink"/>
                <w:noProof/>
              </w:rPr>
              <w:t>4.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Objetivo geral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_Toc106102838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18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326619B" w14:textId="39E02F7B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39" w:history="1">
            <w:r w:rsidR="00844F16" w:rsidRPr="008E53A0">
              <w:rPr>
                <w:rStyle w:val="Hyperlink"/>
                <w:noProof/>
              </w:rPr>
              <w:t>5.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Objetivo Específicos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_Toc106102839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19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427B22B1" w14:textId="2005686C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40" w:history="1">
            <w:r w:rsidR="00844F16" w:rsidRPr="008E53A0">
              <w:rPr>
                <w:rStyle w:val="Hyperlink"/>
                <w:noProof/>
              </w:rPr>
              <w:t>6.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hipóteses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_Toc106102840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20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8EEC0AA" w14:textId="79A3097E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41" w:history="1">
            <w:r w:rsidR="00844F16" w:rsidRPr="008E53A0">
              <w:rPr>
                <w:rStyle w:val="Hyperlink"/>
                <w:noProof/>
              </w:rPr>
              <w:t>7.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Metodologia de Desenvolvimento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_Toc106102841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4A61DD80" w14:textId="43AF3AC7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42" w:history="1">
            <w:r w:rsidR="00844F16" w:rsidRPr="008E53A0">
              <w:rPr>
                <w:rStyle w:val="Hyperlink"/>
                <w:noProof/>
              </w:rPr>
              <w:t>7.1 REFERENCIAL TEÓRICO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_Toc106102842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277B43A1" w14:textId="18F0DF79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43" w:history="1">
            <w:r w:rsidR="00844F16" w:rsidRPr="008E53A0">
              <w:rPr>
                <w:rStyle w:val="Hyperlink"/>
                <w:noProof/>
              </w:rPr>
              <w:t>7.1.1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BRIEFING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_Toc106102843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3EDE3FF2" w14:textId="550F9C38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44" w:history="1">
            <w:r w:rsidR="00844F16" w:rsidRPr="008E53A0">
              <w:rPr>
                <w:rStyle w:val="Hyperlink"/>
                <w:noProof/>
              </w:rPr>
              <w:t>IDENTIFICAÇÃO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_Toc106102844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6F47F330" w14:textId="4BC06681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45" w:history="1">
            <w:r w:rsidR="00844F16" w:rsidRPr="008E53A0">
              <w:rPr>
                <w:rStyle w:val="Hyperlink"/>
                <w:noProof/>
              </w:rPr>
              <w:t>ANUNCIANTE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_Toc106102845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36497532" w14:textId="5E88BA5A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46" w:history="1">
            <w:r w:rsidR="00844F16" w:rsidRPr="008E53A0">
              <w:rPr>
                <w:rStyle w:val="Hyperlink"/>
                <w:noProof/>
              </w:rPr>
              <w:t>PÚBLICO-ALVO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_Toc106102846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23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3B21C346" w14:textId="4DF19821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47" w:history="1">
            <w:r w:rsidR="00844F16" w:rsidRPr="008E53A0">
              <w:rPr>
                <w:rStyle w:val="Hyperlink"/>
                <w:noProof/>
              </w:rPr>
              <w:t>OBJETIVOS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_Toc106102847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24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94D328B" w14:textId="0E235CE1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48" w:history="1">
            <w:r w:rsidR="00844F16" w:rsidRPr="008E53A0">
              <w:rPr>
                <w:rStyle w:val="Hyperlink"/>
                <w:noProof/>
              </w:rPr>
              <w:t>7.1.2 -pESQUISA DE CAMPO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_Toc106102848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24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4198B75E" w14:textId="37A5A91A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49" w:history="1">
            <w:r w:rsidR="00844F16" w:rsidRPr="008E53A0">
              <w:rPr>
                <w:rStyle w:val="Hyperlink"/>
                <w:noProof/>
              </w:rPr>
              <w:t>7.1.3 -CANVAS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_Toc106102849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27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ABF65D2" w14:textId="00A8E9DA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50" w:history="1">
            <w:r w:rsidR="00844F16" w:rsidRPr="008E53A0">
              <w:rPr>
                <w:rStyle w:val="Hyperlink"/>
                <w:noProof/>
              </w:rPr>
              <w:t>7.1.4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Tecnologias Utilizadas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_Toc106102850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28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3BB1E682" w14:textId="480B5A35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1" w:history="1">
            <w:r w:rsidR="00844F16" w:rsidRPr="008E53A0">
              <w:rPr>
                <w:rStyle w:val="Hyperlink"/>
                <w:noProof/>
              </w:rPr>
              <w:t>HTML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_Toc106102851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28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32E4CC10" w14:textId="1F751AE5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2" w:history="1">
            <w:r w:rsidR="00844F16" w:rsidRPr="008E53A0">
              <w:rPr>
                <w:rStyle w:val="Hyperlink"/>
                <w:noProof/>
              </w:rPr>
              <w:t>CSS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_Toc106102852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29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E755C8E" w14:textId="04384150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3" w:history="1">
            <w:r w:rsidR="00844F16" w:rsidRPr="008E53A0">
              <w:rPr>
                <w:rStyle w:val="Hyperlink"/>
                <w:noProof/>
              </w:rPr>
              <w:t>JAVASCRIPT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_Toc106102853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30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476C65CA" w14:textId="74223BA6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4" w:history="1">
            <w:r w:rsidR="00844F16" w:rsidRPr="008E53A0">
              <w:rPr>
                <w:rStyle w:val="Hyperlink"/>
                <w:noProof/>
              </w:rPr>
              <w:t>BOOTSTRAP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_Toc106102854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30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2489C4AF" w14:textId="0CD7AAEA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5" w:history="1">
            <w:r w:rsidR="00844F16" w:rsidRPr="008E53A0">
              <w:rPr>
                <w:rStyle w:val="Hyperlink"/>
                <w:noProof/>
              </w:rPr>
              <w:t>REACT js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_Toc106102855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544B404B" w14:textId="3573BFB6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6" w:history="1">
            <w:r w:rsidR="00844F16" w:rsidRPr="008E53A0">
              <w:rPr>
                <w:rStyle w:val="Hyperlink"/>
                <w:noProof/>
              </w:rPr>
              <w:t>NODEJS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_Toc106102856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65EE6B77" w14:textId="5AF21AC9" w:rsidR="00844F16" w:rsidRDefault="003B770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6102857" w:history="1">
            <w:r w:rsidR="00844F16" w:rsidRPr="008E53A0">
              <w:rPr>
                <w:rStyle w:val="Hyperlink"/>
                <w:noProof/>
              </w:rPr>
              <w:t>MYSQL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_Toc106102857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32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69D957E" w14:textId="68634EC0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58" w:history="1">
            <w:r w:rsidR="00844F16" w:rsidRPr="008E53A0">
              <w:rPr>
                <w:rStyle w:val="Hyperlink"/>
                <w:noProof/>
              </w:rPr>
              <w:t>8.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 xml:space="preserve">Análise e Projeto do Sistema </w:t>
            </w:r>
            <w:r w:rsidR="00C357AE">
              <w:rPr>
                <w:rStyle w:val="Hyperlink"/>
                <w:noProof/>
              </w:rPr>
              <w:t>E-commerce</w:t>
            </w:r>
            <w:r w:rsidR="00844F16" w:rsidRPr="008E53A0">
              <w:rPr>
                <w:rStyle w:val="Hyperlink"/>
                <w:noProof/>
              </w:rPr>
              <w:t xml:space="preserve"> Ateliê as iluminadas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_Toc106102858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33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667CAD68" w14:textId="255B0F1E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59" w:history="1">
            <w:r w:rsidR="00844F16" w:rsidRPr="008E53A0">
              <w:rPr>
                <w:rStyle w:val="Hyperlink"/>
                <w:noProof/>
              </w:rPr>
              <w:t>8.1.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Levantamento de requisito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_Toc106102859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33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5815562E" w14:textId="3E46BAD0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60" w:history="1">
            <w:r w:rsidR="00844F16" w:rsidRPr="008E53A0">
              <w:rPr>
                <w:rStyle w:val="Hyperlink"/>
                <w:noProof/>
              </w:rPr>
              <w:t>8.2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DIAGRAMA de CAso de USO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_Toc106102860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36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45981607" w14:textId="661C774E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61" w:history="1">
            <w:r w:rsidR="00844F16" w:rsidRPr="008E53A0">
              <w:rPr>
                <w:rStyle w:val="Hyperlink"/>
                <w:noProof/>
              </w:rPr>
              <w:t>8.3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DIAGRAMA ENTIDADE RELACIONAMENTO (DER)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_Toc106102861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37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7691D2EC" w14:textId="10C2401E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62" w:history="1">
            <w:r w:rsidR="00844F16" w:rsidRPr="008E53A0">
              <w:rPr>
                <w:rStyle w:val="Hyperlink"/>
                <w:noProof/>
              </w:rPr>
              <w:t>8.4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MODELO ENTIDADE RELACIONAL (MER)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_Toc106102862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38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53559368" w14:textId="50E94EC5" w:rsidR="00844F16" w:rsidRDefault="003B7704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106102863" w:history="1">
            <w:r w:rsidR="00844F16" w:rsidRPr="008E53A0">
              <w:rPr>
                <w:rStyle w:val="Hyperlink"/>
                <w:noProof/>
              </w:rPr>
              <w:t>8.5</w:t>
            </w:r>
            <w:r w:rsidR="00844F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Prototipação das telas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_Toc106102863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39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1504D75F" w14:textId="3AB2B037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64" w:history="1">
            <w:r w:rsidR="00844F16" w:rsidRPr="008E53A0">
              <w:rPr>
                <w:rStyle w:val="Hyperlink"/>
                <w:noProof/>
              </w:rPr>
              <w:t>9 Arquitetura do Projeto E-COMMERCE DO ATELIÊ- AS ILUMINADAS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_Toc106102864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45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75C72223" w14:textId="668797E6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65" w:history="1">
            <w:r w:rsidR="00844F16" w:rsidRPr="008E53A0">
              <w:rPr>
                <w:rStyle w:val="Hyperlink"/>
                <w:noProof/>
              </w:rPr>
              <w:t>10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DISCUSSÃO DOS RESULTADOS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_Toc106102865 \h </w:instrText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b w:val="0"/>
                <w:bCs/>
                <w:noProof/>
                <w:webHidden/>
              </w:rPr>
              <w:t>Erro! Indicador não definido.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7375959E" w14:textId="46BE5F4B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66" w:history="1">
            <w:r w:rsidR="00844F16" w:rsidRPr="008E53A0">
              <w:rPr>
                <w:rStyle w:val="Hyperlink"/>
                <w:noProof/>
              </w:rPr>
              <w:t>11</w:t>
            </w:r>
            <w:r w:rsidR="00844F1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844F16" w:rsidRPr="008E53A0">
              <w:rPr>
                <w:rStyle w:val="Hyperlink"/>
                <w:noProof/>
              </w:rPr>
              <w:t>Considerações finais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_Toc106102866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50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0F9C6D0" w14:textId="7DC21C13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67" w:history="1">
            <w:r w:rsidR="00844F16" w:rsidRPr="008E53A0">
              <w:rPr>
                <w:rStyle w:val="Hyperlink"/>
                <w:noProof/>
              </w:rPr>
              <w:t>REFERÊNCIAS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_Toc106102867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51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94CC925" w14:textId="3BD75AA4" w:rsidR="00844F16" w:rsidRDefault="003B770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106102868" w:history="1">
            <w:r w:rsidR="00844F16" w:rsidRPr="008E53A0">
              <w:rPr>
                <w:rStyle w:val="Hyperlink"/>
                <w:noProof/>
              </w:rPr>
              <w:t>APÊNDICE</w:t>
            </w:r>
            <w:r w:rsidR="00844F16">
              <w:rPr>
                <w:noProof/>
                <w:webHidden/>
              </w:rPr>
              <w:tab/>
            </w:r>
            <w:r w:rsidR="00844F16">
              <w:rPr>
                <w:noProof/>
                <w:webHidden/>
              </w:rPr>
              <w:fldChar w:fldCharType="begin"/>
            </w:r>
            <w:r w:rsidR="00844F16">
              <w:rPr>
                <w:noProof/>
                <w:webHidden/>
              </w:rPr>
              <w:instrText xml:space="preserve"> PAGEREF _Toc106102868 \h </w:instrText>
            </w:r>
            <w:r w:rsidR="00844F16">
              <w:rPr>
                <w:noProof/>
                <w:webHidden/>
              </w:rPr>
            </w:r>
            <w:r w:rsidR="00844F16">
              <w:rPr>
                <w:noProof/>
                <w:webHidden/>
              </w:rPr>
              <w:fldChar w:fldCharType="separate"/>
            </w:r>
            <w:r w:rsidR="002B12A7">
              <w:rPr>
                <w:noProof/>
                <w:webHidden/>
              </w:rPr>
              <w:t>53</w:t>
            </w:r>
            <w:r w:rsidR="00844F16">
              <w:rPr>
                <w:noProof/>
                <w:webHidden/>
              </w:rPr>
              <w:fldChar w:fldCharType="end"/>
            </w:r>
          </w:hyperlink>
        </w:p>
        <w:p w14:paraId="01AE81F2" w14:textId="61CD5107" w:rsidR="008354D7" w:rsidRDefault="008354D7" w:rsidP="005B2E8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BD9A1C" w14:textId="761F359C" w:rsidR="006A164E" w:rsidRPr="00887722" w:rsidRDefault="006A164E" w:rsidP="005B2E83">
      <w:pPr>
        <w:spacing w:line="360" w:lineRule="auto"/>
        <w:rPr>
          <w:b/>
        </w:rPr>
        <w:sectPr w:rsidR="006A164E" w:rsidRPr="00887722" w:rsidSect="00E606F7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3D64A72" w14:textId="0F808988" w:rsidR="00FA58AC" w:rsidRPr="00887722" w:rsidRDefault="00FA58AC" w:rsidP="005B2E83">
      <w:pPr>
        <w:pStyle w:val="Ttulo1"/>
        <w:keepLines w:val="0"/>
        <w:numPr>
          <w:ilvl w:val="0"/>
          <w:numId w:val="15"/>
        </w:numPr>
        <w:suppressAutoHyphens/>
        <w:spacing w:before="0" w:line="360" w:lineRule="auto"/>
        <w:ind w:left="0" w:hanging="11"/>
        <w:jc w:val="both"/>
      </w:pPr>
      <w:bookmarkStart w:id="0" w:name="_Toc257734708"/>
      <w:bookmarkStart w:id="1" w:name="_Toc278113646"/>
      <w:bookmarkStart w:id="2" w:name="_Toc522731951"/>
      <w:bookmarkStart w:id="3" w:name="_Toc522732161"/>
      <w:bookmarkStart w:id="4" w:name="_Toc522732458"/>
      <w:bookmarkStart w:id="5" w:name="_Toc522820840"/>
      <w:bookmarkStart w:id="6" w:name="_Toc106102835"/>
      <w:r w:rsidRPr="00887722"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7EF2DD03" w14:textId="6E7E3BDD" w:rsidR="00FA58AC" w:rsidRPr="00887722" w:rsidRDefault="00FA58AC" w:rsidP="005B2E83">
      <w:pPr>
        <w:pStyle w:val="PargrafodaLista"/>
        <w:spacing w:line="360" w:lineRule="auto"/>
        <w:ind w:left="0"/>
      </w:pPr>
    </w:p>
    <w:p w14:paraId="1EA24D5B" w14:textId="02316F63" w:rsidR="00F872B2" w:rsidRDefault="00F872B2" w:rsidP="005B2E83">
      <w:pPr>
        <w:spacing w:line="360" w:lineRule="auto"/>
        <w:jc w:val="both"/>
      </w:pPr>
      <w:bookmarkStart w:id="7" w:name="_Toc522731954"/>
      <w:bookmarkStart w:id="8" w:name="_Toc522732164"/>
      <w:bookmarkStart w:id="9" w:name="_Toc522732461"/>
      <w:bookmarkStart w:id="10" w:name="_Toc522820841"/>
      <w:bookmarkStart w:id="11" w:name="_Toc522731952"/>
      <w:bookmarkStart w:id="12" w:name="_Toc522732162"/>
      <w:bookmarkStart w:id="13" w:name="_Toc522732459"/>
      <w:r>
        <w:t>O e-com</w:t>
      </w:r>
      <w:r w:rsidR="00C357AE">
        <w:t>m</w:t>
      </w:r>
      <w:r>
        <w:t>erce (comercio eletrônico) pode ser considerado como a prática de compra e venda efetuada exclusivamente pela internet, através de notebooks, celulares, tablets entre outros, ele é realizado por meio de sites ou aplicativos, onde o consumidor tem acesso aos mais diversos tipos de produtos e serviços em poucos minutos, com apenas alguns cliques.</w:t>
      </w:r>
    </w:p>
    <w:p w14:paraId="537E529B" w14:textId="77777777" w:rsidR="00F872B2" w:rsidRDefault="00F872B2" w:rsidP="005B2E83">
      <w:pPr>
        <w:spacing w:line="360" w:lineRule="auto"/>
        <w:jc w:val="both"/>
      </w:pPr>
      <w:r>
        <w:t>Com ele é possível que uma loja de produtos artesanais esteja 24 horas no ar, sete dias por semana, permitindo ao consumidor acessá-la de onde estiver, sem precisar ir até a loja e ter que se limitar com horário de funcionamento comercial dela, algo que ficou impossível de ser feito durante a quarentena que aconteceu devido a pandemia de COVID-19, onde só serviços essenciais permaneceram abertos.</w:t>
      </w:r>
    </w:p>
    <w:p w14:paraId="3033E724" w14:textId="1B0A27FF" w:rsidR="00F872B2" w:rsidRDefault="00F872B2" w:rsidP="005B2E83">
      <w:pPr>
        <w:spacing w:line="360" w:lineRule="auto"/>
        <w:jc w:val="both"/>
      </w:pPr>
      <w:r>
        <w:t xml:space="preserve">Com a pandemia de COVID-19, um dos maiores desafios do século, a população teve que adaptar-se a viver de uma nova forma, aprendendo a manter o distanciamento das pessoas e a fazer tudo remotamente, estudar, trabalhar, se divertir e comprar sem sair de casa. Com isso o </w:t>
      </w:r>
      <w:r w:rsidR="00C357AE">
        <w:t>e-commerce</w:t>
      </w:r>
      <w:r>
        <w:t xml:space="preserve"> teve uma </w:t>
      </w:r>
      <w:r w:rsidR="0093602B">
        <w:t>tendência</w:t>
      </w:r>
      <w:r>
        <w:t xml:space="preserve"> de crescimento desde o segundo semestre de 2020 e registrou no começo de 2022 um crescimento em torno de 20,56% de acordo com o indicador MCC-ENET.</w:t>
      </w:r>
    </w:p>
    <w:p w14:paraId="523719F5" w14:textId="77777777" w:rsidR="00F872B2" w:rsidRDefault="00F872B2" w:rsidP="005B2E83">
      <w:pPr>
        <w:spacing w:line="360" w:lineRule="auto"/>
        <w:jc w:val="both"/>
      </w:pPr>
      <w:r>
        <w:t>Dessa maneira as empresas precisaram se adaptar ao ambiente de compras on-line, para continuar com as vendas durante e depois das restrições enfrentadas pela pandemia.</w:t>
      </w:r>
    </w:p>
    <w:p w14:paraId="26EBA997" w14:textId="617F7205" w:rsidR="00F872B2" w:rsidRDefault="00F872B2" w:rsidP="005B2E83">
      <w:pPr>
        <w:spacing w:line="360" w:lineRule="auto"/>
        <w:jc w:val="both"/>
      </w:pPr>
      <w:r>
        <w:t xml:space="preserve">O Objetivo do presente trabalho será desenvolver um </w:t>
      </w:r>
      <w:r w:rsidR="00C357AE">
        <w:t>e-commerce</w:t>
      </w:r>
      <w:r>
        <w:t xml:space="preserve"> para o Ateliê- As iluminadas, loja de artesanato real que atua na produção de itens de decoração, velas aromáticas, canecas personalizadas e sabonetes fitoterápicos.</w:t>
      </w:r>
    </w:p>
    <w:p w14:paraId="39D5DAAD" w14:textId="77777777" w:rsidR="00F872B2" w:rsidRDefault="00F872B2" w:rsidP="005B2E83">
      <w:pPr>
        <w:spacing w:line="360" w:lineRule="auto"/>
        <w:jc w:val="both"/>
      </w:pPr>
      <w:r>
        <w:t>Especificamente os objetivos serão:</w:t>
      </w:r>
    </w:p>
    <w:p w14:paraId="5C32EA00" w14:textId="77777777" w:rsidR="00F872B2" w:rsidRDefault="00F872B2" w:rsidP="005B2E83">
      <w:pPr>
        <w:spacing w:line="360" w:lineRule="auto"/>
        <w:jc w:val="both"/>
      </w:pPr>
      <w:r>
        <w:t>Compreender a situação da empresa e entender as necessidades que deverão ser atendidas;</w:t>
      </w:r>
    </w:p>
    <w:p w14:paraId="2847E2F5" w14:textId="77777777" w:rsidR="00F872B2" w:rsidRDefault="00F872B2" w:rsidP="005B2E83">
      <w:pPr>
        <w:spacing w:line="360" w:lineRule="auto"/>
        <w:jc w:val="both"/>
      </w:pPr>
      <w:r>
        <w:t>Planejar os requisitos de usuários e do sistema;</w:t>
      </w:r>
    </w:p>
    <w:p w14:paraId="68DAAC7D" w14:textId="77777777" w:rsidR="00F872B2" w:rsidRDefault="00F872B2" w:rsidP="005B2E83">
      <w:pPr>
        <w:spacing w:line="360" w:lineRule="auto"/>
        <w:jc w:val="both"/>
      </w:pPr>
      <w:r>
        <w:t>Desenvolver o banco de dados, o Front-end e o Back-end da aplicação;</w:t>
      </w:r>
    </w:p>
    <w:p w14:paraId="28182F4C" w14:textId="25FB9639" w:rsidR="00F872B2" w:rsidRDefault="00F872B2" w:rsidP="005B2E83">
      <w:pPr>
        <w:spacing w:line="360" w:lineRule="auto"/>
        <w:jc w:val="both"/>
      </w:pPr>
      <w:r>
        <w:t xml:space="preserve">Por último será feito a interligação de todo o sistema para com isso ele se tornar um </w:t>
      </w:r>
      <w:r w:rsidR="00C357AE">
        <w:t>e-commerce</w:t>
      </w:r>
      <w:r>
        <w:t xml:space="preserve"> funcional.</w:t>
      </w:r>
    </w:p>
    <w:p w14:paraId="52F93673" w14:textId="7BE130B1" w:rsidR="00887722" w:rsidRPr="00887722" w:rsidRDefault="00F872B2" w:rsidP="005B2E83">
      <w:pPr>
        <w:spacing w:line="360" w:lineRule="auto"/>
        <w:jc w:val="both"/>
        <w:rPr>
          <w:b/>
          <w:bCs/>
          <w:caps/>
          <w:sz w:val="28"/>
          <w:szCs w:val="28"/>
        </w:rPr>
      </w:pPr>
      <w:r>
        <w:t>Para alcançar os resultados pretendidos será feito uma pesquisa de campo, a fim de realizar os requisitos de usuário e sistema, elaboração do DER e MER para a criação do ban</w:t>
      </w:r>
      <w:r w:rsidR="0093602B">
        <w:t>c</w:t>
      </w:r>
      <w:r>
        <w:t xml:space="preserve">o de dados através do MySQL Workbench, prototipação das telas pelo software Figma e desenvolver o projeto </w:t>
      </w:r>
      <w:r w:rsidR="00C357AE">
        <w:t>através do</w:t>
      </w:r>
      <w:r>
        <w:t xml:space="preserve"> Visual Studio </w:t>
      </w:r>
      <w:proofErr w:type="spellStart"/>
      <w:r>
        <w:t>Code</w:t>
      </w:r>
      <w:proofErr w:type="spellEnd"/>
      <w:r>
        <w:t xml:space="preserve"> utilizando as seguintes </w:t>
      </w:r>
      <w:r w:rsidR="0093602B">
        <w:t>tecnologias</w:t>
      </w:r>
      <w:r>
        <w:t xml:space="preserve">: HTML5, CSS3, Bootstrap, JavaScript, React e NodeJS. </w:t>
      </w:r>
      <w:r w:rsidR="00887722" w:rsidRPr="00887722">
        <w:br w:type="page"/>
      </w:r>
    </w:p>
    <w:p w14:paraId="7943E915" w14:textId="2F55BD3D" w:rsidR="00887722" w:rsidRDefault="00887722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4" w:name="_Toc106102836"/>
      <w:r w:rsidRPr="00887722">
        <w:lastRenderedPageBreak/>
        <w:t>Problem</w:t>
      </w:r>
      <w:r w:rsidR="002747ED">
        <w:t>ÁTICA</w:t>
      </w:r>
      <w:bookmarkEnd w:id="14"/>
    </w:p>
    <w:p w14:paraId="25EB094E" w14:textId="44D0B15B" w:rsidR="00887722" w:rsidRDefault="00887722" w:rsidP="005B2E83">
      <w:pPr>
        <w:spacing w:line="360" w:lineRule="auto"/>
      </w:pPr>
    </w:p>
    <w:p w14:paraId="666849E6" w14:textId="03DA783C" w:rsidR="008401B5" w:rsidRDefault="008401B5" w:rsidP="0093602B">
      <w:pPr>
        <w:spacing w:line="360" w:lineRule="auto"/>
        <w:jc w:val="both"/>
      </w:pPr>
      <w:r>
        <w:t>A situação sanitária e econômica supracitada ocasionou em grandes dificuldades para que as pequenas empresas perdurassem em suas atividades, tornando necessário a reinvenção do negócio para a sobrevivência perante os novos desafios.</w:t>
      </w:r>
    </w:p>
    <w:p w14:paraId="21F887A2" w14:textId="1088327E" w:rsidR="008401B5" w:rsidRDefault="008401B5" w:rsidP="0093602B">
      <w:pPr>
        <w:spacing w:line="360" w:lineRule="auto"/>
        <w:jc w:val="both"/>
      </w:pPr>
      <w:r>
        <w:t>A problemática proposta para essa publicação é a melhoria nos sistemas de divulgação e vendas do Ateliê – As Iluminadas, culminando em uma maior cobertura geográfica para as relações comerciais, assim como o maior controle da receita do estabelecimento.</w:t>
      </w:r>
    </w:p>
    <w:p w14:paraId="59ACE86E" w14:textId="3B4F4041" w:rsidR="008B37D2" w:rsidRDefault="008B37D2">
      <w:r>
        <w:br w:type="page"/>
      </w:r>
    </w:p>
    <w:p w14:paraId="01E62C0D" w14:textId="42BE5141" w:rsidR="00887722" w:rsidRDefault="00A87F1E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5" w:name="_Toc106102837"/>
      <w:r>
        <w:lastRenderedPageBreak/>
        <w:t>JUSTIFICATIVAS</w:t>
      </w:r>
      <w:bookmarkEnd w:id="15"/>
    </w:p>
    <w:p w14:paraId="1A400A26" w14:textId="77777777" w:rsidR="00772380" w:rsidRPr="00772380" w:rsidRDefault="00772380" w:rsidP="005B2E83">
      <w:pPr>
        <w:spacing w:line="360" w:lineRule="auto"/>
      </w:pPr>
    </w:p>
    <w:p w14:paraId="2E18C797" w14:textId="62BD9B3A" w:rsidR="006C259E" w:rsidRPr="005252E9" w:rsidRDefault="005252E9" w:rsidP="005B2E83">
      <w:pPr>
        <w:spacing w:line="360" w:lineRule="auto"/>
        <w:jc w:val="both"/>
      </w:pPr>
      <w:r>
        <w:t xml:space="preserve">A criação de um site para divulgação e vendas tende a expandir a área de atuação da empresa, tornando possível a comercialização de seus produtos para todo o território nacional, assim como a divulgação através de redes sociais, sendo dessa maneira capaz de angariar um público potencialmente maior, além de facilitar o gerenciamento dos bens de consumos e a </w:t>
      </w:r>
      <w:r w:rsidR="00827081">
        <w:t>relação</w:t>
      </w:r>
      <w:r>
        <w:t xml:space="preserve"> entre receita e custo.</w:t>
      </w:r>
    </w:p>
    <w:p w14:paraId="7C65CB4D" w14:textId="01DD662A" w:rsidR="005252E9" w:rsidRDefault="005252E9" w:rsidP="005B2E83">
      <w:pPr>
        <w:spacing w:line="360" w:lineRule="auto"/>
      </w:pPr>
      <w:r>
        <w:br w:type="page"/>
      </w:r>
    </w:p>
    <w:p w14:paraId="2DD1A87A" w14:textId="5635E389" w:rsidR="005252E9" w:rsidRDefault="005252E9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6" w:name="_Toc106102838"/>
      <w:r>
        <w:lastRenderedPageBreak/>
        <w:t>Objetivo</w:t>
      </w:r>
      <w:r w:rsidR="002747ED">
        <w:t xml:space="preserve"> geral</w:t>
      </w:r>
      <w:bookmarkEnd w:id="16"/>
    </w:p>
    <w:p w14:paraId="6C66E724" w14:textId="77777777" w:rsidR="00772380" w:rsidRPr="00772380" w:rsidRDefault="00772380" w:rsidP="005B2E83">
      <w:pPr>
        <w:spacing w:line="360" w:lineRule="auto"/>
      </w:pPr>
    </w:p>
    <w:p w14:paraId="7A2DDB51" w14:textId="76E4BF00" w:rsidR="002747ED" w:rsidRDefault="006E4F85" w:rsidP="000600A7">
      <w:pPr>
        <w:tabs>
          <w:tab w:val="left" w:pos="991"/>
        </w:tabs>
        <w:spacing w:line="360" w:lineRule="auto"/>
        <w:jc w:val="both"/>
      </w:pPr>
      <w:r>
        <w:t>Este trabalho tem como objetivo d</w:t>
      </w:r>
      <w:r w:rsidR="00D03F01">
        <w:t xml:space="preserve">esenvolver um </w:t>
      </w:r>
      <w:r>
        <w:t xml:space="preserve">sistema e-commerce </w:t>
      </w:r>
      <w:r w:rsidR="005D38FA">
        <w:t>d</w:t>
      </w:r>
      <w:r>
        <w:t>o Ateliê</w:t>
      </w:r>
      <w:r w:rsidR="000600A7">
        <w:t xml:space="preserve"> - A</w:t>
      </w:r>
      <w:r>
        <w:t>s Iluminadas,</w:t>
      </w:r>
      <w:r w:rsidRPr="006E4F85">
        <w:t xml:space="preserve"> </w:t>
      </w:r>
      <w:r>
        <w:t>te</w:t>
      </w:r>
      <w:r w:rsidR="00772380">
        <w:t>m</w:t>
      </w:r>
      <w:r>
        <w:t xml:space="preserve"> como</w:t>
      </w:r>
      <w:r w:rsidR="00772380">
        <w:t xml:space="preserve"> principal</w:t>
      </w:r>
      <w:r>
        <w:t xml:space="preserve"> foco proporcionar maior interatividade com o usuário, além de facili</w:t>
      </w:r>
      <w:r w:rsidR="00772380">
        <w:t>tar</w:t>
      </w:r>
      <w:r>
        <w:t xml:space="preserve"> </w:t>
      </w:r>
      <w:r w:rsidR="00772380">
        <w:t>a</w:t>
      </w:r>
      <w:r>
        <w:t xml:space="preserve"> visualização e compra dos produtos</w:t>
      </w:r>
      <w:r w:rsidR="00772380">
        <w:t xml:space="preserve"> de </w:t>
      </w:r>
      <w:r w:rsidR="005D38FA">
        <w:t>modo que possa tornar conhecida a mar</w:t>
      </w:r>
      <w:r w:rsidR="00FD6666">
        <w:t>ca</w:t>
      </w:r>
      <w:r w:rsidR="005D38FA">
        <w:t xml:space="preserve"> e alavancar as vendas da empresa.</w:t>
      </w:r>
    </w:p>
    <w:p w14:paraId="1DB38038" w14:textId="77777777" w:rsidR="002747ED" w:rsidRDefault="002747ED" w:rsidP="005B2E83">
      <w:pPr>
        <w:spacing w:line="360" w:lineRule="auto"/>
      </w:pPr>
      <w:r>
        <w:br w:type="page"/>
      </w:r>
    </w:p>
    <w:p w14:paraId="7B68AD4B" w14:textId="4C8CDF5A" w:rsidR="002747ED" w:rsidRDefault="002747ED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7" w:name="_Toc106102839"/>
      <w:r>
        <w:lastRenderedPageBreak/>
        <w:t>Objetivo Específicos</w:t>
      </w:r>
      <w:bookmarkEnd w:id="17"/>
    </w:p>
    <w:p w14:paraId="76435C44" w14:textId="59024AF3" w:rsidR="00D03F01" w:rsidRDefault="00D03F01" w:rsidP="005B2E83">
      <w:pPr>
        <w:tabs>
          <w:tab w:val="left" w:pos="991"/>
        </w:tabs>
        <w:spacing w:line="360" w:lineRule="auto"/>
      </w:pPr>
    </w:p>
    <w:p w14:paraId="53B2CD17" w14:textId="2CAC53B6" w:rsidR="002747ED" w:rsidRPr="00A87F1E" w:rsidRDefault="002747ED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b/>
          <w:bCs/>
          <w:caps/>
          <w:szCs w:val="28"/>
        </w:rPr>
      </w:pPr>
      <w:r w:rsidRPr="00653CC4">
        <w:t>Compreender as necessidades do mercado</w:t>
      </w:r>
      <w:r>
        <w:t xml:space="preserve"> de</w:t>
      </w:r>
      <w:r w:rsidRPr="00653CC4">
        <w:t xml:space="preserve"> </w:t>
      </w:r>
      <w:r>
        <w:t>artesanatos para desenvolvimento do site;</w:t>
      </w:r>
    </w:p>
    <w:p w14:paraId="6A142E87" w14:textId="4919F94A" w:rsidR="00A87F1E" w:rsidRPr="00A87F1E" w:rsidRDefault="00A87F1E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caps/>
          <w:szCs w:val="28"/>
        </w:rPr>
      </w:pPr>
      <w:r>
        <w:rPr>
          <w:rFonts w:eastAsiaTheme="majorEastAsia" w:cstheme="majorBidi"/>
          <w:szCs w:val="28"/>
        </w:rPr>
        <w:t>E</w:t>
      </w:r>
      <w:r w:rsidRPr="00A87F1E">
        <w:rPr>
          <w:rFonts w:eastAsiaTheme="majorEastAsia" w:cstheme="majorBidi"/>
          <w:szCs w:val="28"/>
        </w:rPr>
        <w:t>laborar pesquisa de campo</w:t>
      </w:r>
    </w:p>
    <w:p w14:paraId="25072B4C" w14:textId="435FDD9B" w:rsidR="006775B5" w:rsidRPr="006775B5" w:rsidRDefault="006775B5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caps/>
          <w:szCs w:val="28"/>
        </w:rPr>
      </w:pPr>
      <w:r>
        <w:rPr>
          <w:rFonts w:eastAsiaTheme="majorEastAsia" w:cstheme="majorBidi"/>
          <w:szCs w:val="28"/>
        </w:rPr>
        <w:t>Analisar as possíveis tecnologias que serão utilizadas no desenvolvimento desse projeto;</w:t>
      </w:r>
    </w:p>
    <w:p w14:paraId="4FC555CE" w14:textId="5D6D2733" w:rsidR="006775B5" w:rsidRDefault="00DE1FCE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Definir quais tecnologias serão adotadas</w:t>
      </w:r>
    </w:p>
    <w:p w14:paraId="3F85A71E" w14:textId="73E90926" w:rsidR="00DE1FCE" w:rsidRPr="00DE1FCE" w:rsidRDefault="00E81A1D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Desenvolver embasamento teórico das tecnologias que serão adotadas</w:t>
      </w:r>
    </w:p>
    <w:p w14:paraId="7C5478FE" w14:textId="335C72C1" w:rsidR="00E81A1D" w:rsidRPr="00E81A1D" w:rsidRDefault="00E81A1D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Criar</w:t>
      </w:r>
      <w:r w:rsidRPr="00E81A1D">
        <w:rPr>
          <w:rFonts w:eastAsiaTheme="majorEastAsia" w:cstheme="majorBidi"/>
          <w:szCs w:val="28"/>
        </w:rPr>
        <w:t xml:space="preserve"> um modelo conceitual de banco de dados;</w:t>
      </w:r>
    </w:p>
    <w:p w14:paraId="14E4B769" w14:textId="77777777" w:rsidR="00E81A1D" w:rsidRPr="00E81A1D" w:rsidRDefault="00E81A1D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 w:rsidRPr="00E81A1D">
        <w:rPr>
          <w:rFonts w:eastAsiaTheme="majorEastAsia" w:cstheme="majorBidi"/>
          <w:szCs w:val="28"/>
        </w:rPr>
        <w:t>Criar entidades e seus devidos relacionamentos;</w:t>
      </w:r>
    </w:p>
    <w:p w14:paraId="255CFB55" w14:textId="11A21713" w:rsidR="00E81A1D" w:rsidRPr="00E81A1D" w:rsidRDefault="00E81A1D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Adicionar</w:t>
      </w:r>
      <w:r w:rsidRPr="00E81A1D">
        <w:rPr>
          <w:rFonts w:eastAsiaTheme="majorEastAsia" w:cstheme="majorBidi"/>
          <w:szCs w:val="28"/>
        </w:rPr>
        <w:t xml:space="preserve"> atributos e tipos de dados às entidades criadas.</w:t>
      </w:r>
    </w:p>
    <w:p w14:paraId="704040BB" w14:textId="3C2BA37B" w:rsidR="00FD1469" w:rsidRPr="00E81A1D" w:rsidRDefault="00FD1469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Criar</w:t>
      </w:r>
      <w:r w:rsidRPr="00E81A1D">
        <w:rPr>
          <w:rFonts w:eastAsiaTheme="majorEastAsia" w:cstheme="majorBidi"/>
          <w:szCs w:val="28"/>
        </w:rPr>
        <w:t xml:space="preserve"> </w:t>
      </w:r>
      <w:r w:rsidR="00224E8C">
        <w:rPr>
          <w:rFonts w:eastAsiaTheme="majorEastAsia" w:cstheme="majorBidi"/>
          <w:szCs w:val="28"/>
        </w:rPr>
        <w:t>o</w:t>
      </w:r>
      <w:r>
        <w:rPr>
          <w:rFonts w:eastAsiaTheme="majorEastAsia" w:cstheme="majorBidi"/>
          <w:szCs w:val="28"/>
        </w:rPr>
        <w:t xml:space="preserve"> projeto n</w:t>
      </w:r>
      <w:r w:rsidR="00224E8C">
        <w:rPr>
          <w:rFonts w:eastAsiaTheme="majorEastAsia" w:cstheme="majorBidi"/>
          <w:szCs w:val="28"/>
        </w:rPr>
        <w:t>a</w:t>
      </w:r>
      <w:r>
        <w:rPr>
          <w:rFonts w:eastAsiaTheme="majorEastAsia" w:cstheme="majorBidi"/>
          <w:szCs w:val="28"/>
        </w:rPr>
        <w:t xml:space="preserve"> linguagem de notação UML</w:t>
      </w:r>
      <w:r w:rsidRPr="00E81A1D">
        <w:rPr>
          <w:rFonts w:eastAsiaTheme="majorEastAsia" w:cstheme="majorBidi"/>
          <w:szCs w:val="28"/>
        </w:rPr>
        <w:t>;</w:t>
      </w:r>
    </w:p>
    <w:p w14:paraId="6C0027DD" w14:textId="3114F041" w:rsidR="00FD1469" w:rsidRPr="00E81A1D" w:rsidRDefault="00224E8C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 xml:space="preserve">Elaborar o diagrama de classe a partir </w:t>
      </w:r>
      <w:r w:rsidR="00FD1469">
        <w:rPr>
          <w:rFonts w:eastAsiaTheme="majorEastAsia" w:cstheme="majorBidi"/>
          <w:szCs w:val="28"/>
        </w:rPr>
        <w:t xml:space="preserve">do </w:t>
      </w:r>
      <w:r>
        <w:rPr>
          <w:rFonts w:eastAsiaTheme="majorEastAsia" w:cstheme="majorBidi"/>
          <w:szCs w:val="28"/>
        </w:rPr>
        <w:t xml:space="preserve">diagrama de </w:t>
      </w:r>
      <w:r w:rsidR="00FD1469">
        <w:rPr>
          <w:rFonts w:eastAsiaTheme="majorEastAsia" w:cstheme="majorBidi"/>
          <w:szCs w:val="28"/>
        </w:rPr>
        <w:t>banco</w:t>
      </w:r>
      <w:r>
        <w:rPr>
          <w:rFonts w:eastAsiaTheme="majorEastAsia" w:cstheme="majorBidi"/>
          <w:szCs w:val="28"/>
        </w:rPr>
        <w:t xml:space="preserve"> de dados</w:t>
      </w:r>
      <w:r w:rsidR="00FD1469" w:rsidRPr="00E81A1D">
        <w:rPr>
          <w:rFonts w:eastAsiaTheme="majorEastAsia" w:cstheme="majorBidi"/>
          <w:szCs w:val="28"/>
        </w:rPr>
        <w:t>;</w:t>
      </w:r>
    </w:p>
    <w:p w14:paraId="18AC9D22" w14:textId="2EB952FB" w:rsidR="00224E8C" w:rsidRDefault="00224E8C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Documentar cada diagrama utilizado;</w:t>
      </w:r>
    </w:p>
    <w:p w14:paraId="77E1D772" w14:textId="07321BCF" w:rsidR="00224E8C" w:rsidRDefault="00224E8C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Prototipação das telas do site</w:t>
      </w:r>
      <w:r w:rsidRPr="00E81A1D">
        <w:rPr>
          <w:rFonts w:eastAsiaTheme="majorEastAsia" w:cstheme="majorBidi"/>
          <w:szCs w:val="28"/>
        </w:rPr>
        <w:t>;</w:t>
      </w:r>
    </w:p>
    <w:p w14:paraId="2A10DCDF" w14:textId="06E6183C" w:rsidR="00224E8C" w:rsidRPr="00E81A1D" w:rsidRDefault="005F2C9C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Idealizar as telas de acordo com a identidade visual do cliente</w:t>
      </w:r>
      <w:r w:rsidR="00224E8C">
        <w:rPr>
          <w:rFonts w:eastAsiaTheme="majorEastAsia" w:cstheme="majorBidi"/>
          <w:szCs w:val="28"/>
        </w:rPr>
        <w:t>;</w:t>
      </w:r>
    </w:p>
    <w:p w14:paraId="63F613C7" w14:textId="6AD0C806" w:rsidR="00224E8C" w:rsidRDefault="005F2C9C" w:rsidP="00D5095A">
      <w:pPr>
        <w:pStyle w:val="PargrafodaLista"/>
        <w:numPr>
          <w:ilvl w:val="1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Desenvolver telas intuitivas e de fácil utilização</w:t>
      </w:r>
      <w:r w:rsidR="00224E8C">
        <w:rPr>
          <w:rFonts w:eastAsiaTheme="majorEastAsia" w:cstheme="majorBidi"/>
          <w:szCs w:val="28"/>
        </w:rPr>
        <w:t>;</w:t>
      </w:r>
    </w:p>
    <w:p w14:paraId="751F3564" w14:textId="5276154C" w:rsidR="009874C9" w:rsidRDefault="000600A7" w:rsidP="00D5095A">
      <w:pPr>
        <w:pStyle w:val="PargrafodaLista"/>
        <w:numPr>
          <w:ilvl w:val="0"/>
          <w:numId w:val="16"/>
        </w:numPr>
        <w:spacing w:before="240" w:after="200" w:line="360" w:lineRule="auto"/>
        <w:jc w:val="both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>D</w:t>
      </w:r>
      <w:r w:rsidR="009874C9" w:rsidRPr="00DB5B72">
        <w:rPr>
          <w:rFonts w:eastAsiaTheme="majorEastAsia" w:cstheme="majorBidi"/>
          <w:szCs w:val="28"/>
        </w:rPr>
        <w:t>esenvolvimento</w:t>
      </w:r>
      <w:r w:rsidR="009874C9">
        <w:rPr>
          <w:rFonts w:eastAsiaTheme="majorEastAsia" w:cstheme="majorBidi"/>
          <w:szCs w:val="28"/>
        </w:rPr>
        <w:t xml:space="preserve"> da plataforma;</w:t>
      </w:r>
    </w:p>
    <w:p w14:paraId="6256FBF1" w14:textId="537FCA31" w:rsidR="009874C9" w:rsidRDefault="009874C9" w:rsidP="005B2E83">
      <w:pPr>
        <w:pStyle w:val="PargrafodaLista"/>
        <w:spacing w:before="240" w:after="200" w:line="360" w:lineRule="auto"/>
        <w:jc w:val="both"/>
        <w:rPr>
          <w:rFonts w:eastAsiaTheme="majorEastAsia" w:cstheme="majorBidi"/>
          <w:szCs w:val="28"/>
        </w:rPr>
      </w:pPr>
    </w:p>
    <w:p w14:paraId="2BBB8AB6" w14:textId="29BBA920" w:rsidR="005F2C9C" w:rsidRDefault="005F2C9C" w:rsidP="005B2E83">
      <w:pPr>
        <w:spacing w:line="360" w:lineRule="auto"/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br w:type="page"/>
      </w:r>
    </w:p>
    <w:p w14:paraId="194085D3" w14:textId="0381E6F7" w:rsidR="005F2C9C" w:rsidRDefault="005F2C9C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8" w:name="_Toc106102840"/>
      <w:r>
        <w:lastRenderedPageBreak/>
        <w:t>hipóteses</w:t>
      </w:r>
      <w:bookmarkEnd w:id="18"/>
    </w:p>
    <w:p w14:paraId="29864894" w14:textId="1E803C4B" w:rsidR="005F2C9C" w:rsidRDefault="005F2C9C" w:rsidP="005B2E83">
      <w:pPr>
        <w:spacing w:line="360" w:lineRule="auto"/>
      </w:pPr>
    </w:p>
    <w:p w14:paraId="3895C125" w14:textId="6D8B8854" w:rsidR="005F2C9C" w:rsidRDefault="005F2C9C" w:rsidP="00D5095A">
      <w:pPr>
        <w:spacing w:line="360" w:lineRule="auto"/>
        <w:jc w:val="both"/>
      </w:pPr>
      <w:r>
        <w:t xml:space="preserve">As hipóteses </w:t>
      </w:r>
      <w:r w:rsidR="00350A02">
        <w:t>para a elaboração do site serão:</w:t>
      </w:r>
    </w:p>
    <w:p w14:paraId="05553B25" w14:textId="7216817A" w:rsidR="00F056C7" w:rsidRDefault="00350A02" w:rsidP="00D5095A">
      <w:pPr>
        <w:spacing w:line="360" w:lineRule="auto"/>
        <w:jc w:val="both"/>
      </w:pPr>
      <w:r>
        <w:t>Desenvolver a plataforma web utilizando a linguagem de marcação HTML 5</w:t>
      </w:r>
      <w:r w:rsidR="004E2ABE">
        <w:t>, linguagem de design CSS 3 e a linguagem de programação JavaScript, adicionar o framework Bootstrap</w:t>
      </w:r>
      <w:r w:rsidR="003D3AA9">
        <w:t xml:space="preserve"> e </w:t>
      </w:r>
      <w:r w:rsidR="00D22ADE">
        <w:t xml:space="preserve">a biblioteca </w:t>
      </w:r>
      <w:r w:rsidR="00772380">
        <w:t>React</w:t>
      </w:r>
      <w:r w:rsidR="00D22ADE">
        <w:t>.js</w:t>
      </w:r>
      <w:r w:rsidR="00772380">
        <w:t>.</w:t>
      </w:r>
      <w:r w:rsidR="0074592B">
        <w:t xml:space="preserve"> No back-end será utilizado o Node.js que é um ambiente de execução Javascript. Por fim como sistema de gerenciamento de banco de dados será adotado o MySQl.</w:t>
      </w:r>
    </w:p>
    <w:p w14:paraId="6DCF135D" w14:textId="338C6FE3" w:rsidR="00350A02" w:rsidRDefault="00F056C7" w:rsidP="005B2E83">
      <w:pPr>
        <w:spacing w:line="360" w:lineRule="auto"/>
      </w:pPr>
      <w:r>
        <w:br w:type="page"/>
      </w:r>
    </w:p>
    <w:p w14:paraId="60ADF736" w14:textId="48F28D03" w:rsidR="009A360E" w:rsidRPr="00887722" w:rsidRDefault="00F117A5" w:rsidP="005B2E83">
      <w:pPr>
        <w:pStyle w:val="Ttulo1"/>
        <w:keepLines w:val="0"/>
        <w:pageBreakBefore/>
        <w:numPr>
          <w:ilvl w:val="0"/>
          <w:numId w:val="15"/>
        </w:numPr>
        <w:suppressAutoHyphens/>
        <w:spacing w:before="0" w:line="360" w:lineRule="auto"/>
        <w:ind w:left="0" w:firstLine="0"/>
        <w:jc w:val="both"/>
      </w:pPr>
      <w:bookmarkStart w:id="19" w:name="_Toc106102841"/>
      <w:bookmarkEnd w:id="7"/>
      <w:bookmarkEnd w:id="8"/>
      <w:bookmarkEnd w:id="9"/>
      <w:bookmarkEnd w:id="10"/>
      <w:r>
        <w:lastRenderedPageBreak/>
        <w:t xml:space="preserve">Metodologia de </w:t>
      </w:r>
      <w:r w:rsidR="005457AD">
        <w:t>Desenvolvimento</w:t>
      </w:r>
      <w:bookmarkEnd w:id="19"/>
    </w:p>
    <w:p w14:paraId="49D06D14" w14:textId="574804B2" w:rsidR="005457AD" w:rsidRDefault="005457AD" w:rsidP="005B2E83">
      <w:pPr>
        <w:pStyle w:val="Ttulo2"/>
        <w:spacing w:line="360" w:lineRule="auto"/>
      </w:pPr>
      <w:bookmarkStart w:id="20" w:name="_Toc106102842"/>
      <w:r>
        <w:t>7.1</w:t>
      </w:r>
      <w:r w:rsidRPr="005457AD">
        <w:t xml:space="preserve"> REFERENCIAL TEÓRICO</w:t>
      </w:r>
      <w:bookmarkEnd w:id="20"/>
    </w:p>
    <w:p w14:paraId="00E90D3D" w14:textId="07AD9835" w:rsidR="003D3AA9" w:rsidRDefault="003D3AA9" w:rsidP="005B2E83">
      <w:pPr>
        <w:spacing w:line="360" w:lineRule="auto"/>
      </w:pPr>
    </w:p>
    <w:p w14:paraId="29B4E1D4" w14:textId="0A7332B9" w:rsidR="003D3AA9" w:rsidRDefault="002270DD" w:rsidP="00D5095A">
      <w:pPr>
        <w:spacing w:line="360" w:lineRule="auto"/>
        <w:jc w:val="both"/>
      </w:pPr>
      <w:r>
        <w:t xml:space="preserve">Neste </w:t>
      </w:r>
      <w:r w:rsidR="004728B0">
        <w:t>capítulo</w:t>
      </w:r>
      <w:r>
        <w:t xml:space="preserve"> </w:t>
      </w:r>
      <w:r w:rsidR="004728B0">
        <w:t xml:space="preserve">serão </w:t>
      </w:r>
      <w:r w:rsidR="00907C3B">
        <w:t>abordadas informações que visam dar embasamento teórico para este trabalho, realização de um briefing junto com a empresa, uma pesquisa de campo</w:t>
      </w:r>
      <w:r w:rsidR="00E063D3">
        <w:t xml:space="preserve"> para um melhor entendimento do setor</w:t>
      </w:r>
      <w:r w:rsidR="00B565CE">
        <w:t xml:space="preserve"> e quais tecnologias serão utilizadas para desenvolvimento da aplicação.</w:t>
      </w:r>
    </w:p>
    <w:p w14:paraId="006D9D0E" w14:textId="082EDE42" w:rsidR="00B565CE" w:rsidRDefault="00B565CE" w:rsidP="005B2E83">
      <w:pPr>
        <w:spacing w:line="360" w:lineRule="auto"/>
      </w:pPr>
    </w:p>
    <w:p w14:paraId="749D91C0" w14:textId="487285A9" w:rsidR="00B565CE" w:rsidRDefault="00B565CE" w:rsidP="00E72810">
      <w:pPr>
        <w:pStyle w:val="Ttulo2"/>
        <w:numPr>
          <w:ilvl w:val="2"/>
          <w:numId w:val="23"/>
        </w:numPr>
        <w:spacing w:line="360" w:lineRule="auto"/>
      </w:pPr>
      <w:bookmarkStart w:id="21" w:name="_Toc106102843"/>
      <w:r w:rsidRPr="00B565CE">
        <w:t>BRIEFING</w:t>
      </w:r>
      <w:bookmarkEnd w:id="21"/>
    </w:p>
    <w:p w14:paraId="6C7E8C65" w14:textId="4DDCDD07" w:rsidR="00E72810" w:rsidRDefault="00E72810" w:rsidP="00E72810"/>
    <w:p w14:paraId="447B0940" w14:textId="574CD1E5" w:rsidR="00E72810" w:rsidRPr="00E72810" w:rsidRDefault="00E72810" w:rsidP="00366D94">
      <w:pPr>
        <w:pStyle w:val="Ttulo3"/>
      </w:pPr>
      <w:bookmarkStart w:id="22" w:name="_Toc106102844"/>
      <w:r w:rsidRPr="00E72810">
        <w:t>IDENTIFICAÇÃO</w:t>
      </w:r>
      <w:bookmarkEnd w:id="22"/>
      <w:r w:rsidRPr="00E72810">
        <w:t xml:space="preserve"> </w:t>
      </w:r>
    </w:p>
    <w:p w14:paraId="3F1EB0FF" w14:textId="77777777" w:rsidR="00E72810" w:rsidRPr="00E72810" w:rsidRDefault="00E72810" w:rsidP="00E72810">
      <w:pPr>
        <w:spacing w:line="360" w:lineRule="auto"/>
        <w:ind w:left="360"/>
        <w:rPr>
          <w:b/>
        </w:rPr>
      </w:pPr>
    </w:p>
    <w:p w14:paraId="1778EAD3" w14:textId="77777777" w:rsidR="00E72810" w:rsidRPr="00E72810" w:rsidRDefault="00E72810" w:rsidP="00BA4120">
      <w:pPr>
        <w:numPr>
          <w:ilvl w:val="0"/>
          <w:numId w:val="25"/>
        </w:numPr>
        <w:spacing w:line="360" w:lineRule="auto"/>
      </w:pPr>
      <w:r w:rsidRPr="00E72810">
        <w:rPr>
          <w:b/>
        </w:rPr>
        <w:t>Cliente:</w:t>
      </w:r>
      <w:r w:rsidRPr="00E72810">
        <w:t xml:space="preserve"> Ateliê As Iluminadas</w:t>
      </w:r>
    </w:p>
    <w:p w14:paraId="14D55F5F" w14:textId="0E639382" w:rsidR="00E72810" w:rsidRPr="00E72810" w:rsidRDefault="00E72810" w:rsidP="00BA4120">
      <w:pPr>
        <w:numPr>
          <w:ilvl w:val="0"/>
          <w:numId w:val="25"/>
        </w:numPr>
        <w:spacing w:line="360" w:lineRule="auto"/>
      </w:pPr>
      <w:r w:rsidRPr="00E72810">
        <w:rPr>
          <w:b/>
        </w:rPr>
        <w:t>Produto:</w:t>
      </w:r>
      <w:r w:rsidRPr="00E72810">
        <w:t xml:space="preserve"> Velas</w:t>
      </w:r>
      <w:r>
        <w:t xml:space="preserve"> aromáticas,</w:t>
      </w:r>
      <w:r w:rsidRPr="00E72810">
        <w:t xml:space="preserve"> sabonetes artesanais</w:t>
      </w:r>
      <w:r>
        <w:t>, canecas personalizadas</w:t>
      </w:r>
    </w:p>
    <w:p w14:paraId="58B87443" w14:textId="77777777" w:rsidR="00E72810" w:rsidRPr="00E72810" w:rsidRDefault="00E72810" w:rsidP="00BA4120">
      <w:pPr>
        <w:numPr>
          <w:ilvl w:val="0"/>
          <w:numId w:val="25"/>
        </w:numPr>
        <w:spacing w:line="360" w:lineRule="auto"/>
      </w:pPr>
      <w:r w:rsidRPr="00E72810">
        <w:rPr>
          <w:b/>
        </w:rPr>
        <w:t>Responsável:</w:t>
      </w:r>
      <w:r w:rsidRPr="00E72810">
        <w:t xml:space="preserve"> Alexandra Gomes e Conceição Cavaleiro</w:t>
      </w:r>
    </w:p>
    <w:p w14:paraId="37510362" w14:textId="77777777" w:rsidR="00E72810" w:rsidRPr="00E72810" w:rsidRDefault="00E72810" w:rsidP="00BA4120">
      <w:pPr>
        <w:numPr>
          <w:ilvl w:val="0"/>
          <w:numId w:val="25"/>
        </w:numPr>
        <w:spacing w:line="360" w:lineRule="auto"/>
        <w:rPr>
          <w:b/>
        </w:rPr>
      </w:pPr>
      <w:r w:rsidRPr="00E72810">
        <w:rPr>
          <w:b/>
        </w:rPr>
        <w:t xml:space="preserve">Atendimento: </w:t>
      </w:r>
    </w:p>
    <w:p w14:paraId="39FBA6A9" w14:textId="77777777" w:rsidR="00E72810" w:rsidRPr="00E72810" w:rsidRDefault="00E72810" w:rsidP="00BA4120">
      <w:pPr>
        <w:numPr>
          <w:ilvl w:val="0"/>
          <w:numId w:val="25"/>
        </w:numPr>
        <w:spacing w:line="360" w:lineRule="auto"/>
      </w:pPr>
      <w:r w:rsidRPr="00E72810">
        <w:rPr>
          <w:b/>
        </w:rPr>
        <w:t>Data:</w:t>
      </w:r>
      <w:r w:rsidRPr="00E72810">
        <w:t xml:space="preserve"> 27/04/2021</w:t>
      </w:r>
    </w:p>
    <w:p w14:paraId="063575FE" w14:textId="77777777" w:rsidR="00E72810" w:rsidRPr="00E72810" w:rsidRDefault="00E72810" w:rsidP="00BA4120">
      <w:pPr>
        <w:numPr>
          <w:ilvl w:val="0"/>
          <w:numId w:val="25"/>
        </w:numPr>
        <w:spacing w:line="360" w:lineRule="auto"/>
      </w:pPr>
      <w:r w:rsidRPr="00E72810">
        <w:rPr>
          <w:b/>
        </w:rPr>
        <w:t>Job nº:</w:t>
      </w:r>
      <w:r w:rsidRPr="00E72810">
        <w:t xml:space="preserve"> 0001</w:t>
      </w:r>
    </w:p>
    <w:p w14:paraId="4BFC4785" w14:textId="77777777" w:rsidR="00E72810" w:rsidRPr="00E72810" w:rsidRDefault="00E72810" w:rsidP="00E72810">
      <w:pPr>
        <w:spacing w:line="360" w:lineRule="auto"/>
        <w:ind w:left="360"/>
      </w:pPr>
    </w:p>
    <w:p w14:paraId="670A0F33" w14:textId="0A03DF4B" w:rsidR="00E72810" w:rsidRPr="00E72810" w:rsidRDefault="00E72810" w:rsidP="00366D94">
      <w:pPr>
        <w:pStyle w:val="Ttulo3"/>
      </w:pPr>
      <w:bookmarkStart w:id="23" w:name="_Toc106102845"/>
      <w:r>
        <w:t>ANUNCIANTE</w:t>
      </w:r>
      <w:bookmarkEnd w:id="23"/>
    </w:p>
    <w:p w14:paraId="39159594" w14:textId="77777777" w:rsidR="00E72810" w:rsidRPr="00E72810" w:rsidRDefault="00E72810" w:rsidP="00E72810">
      <w:pPr>
        <w:spacing w:line="360" w:lineRule="auto"/>
        <w:ind w:left="360"/>
        <w:rPr>
          <w:b/>
        </w:rPr>
      </w:pPr>
    </w:p>
    <w:p w14:paraId="0C182ADB" w14:textId="77777777" w:rsidR="00E72810" w:rsidRPr="00E72810" w:rsidRDefault="00E72810" w:rsidP="00E72810">
      <w:pPr>
        <w:spacing w:line="360" w:lineRule="auto"/>
        <w:rPr>
          <w:b/>
        </w:rPr>
      </w:pPr>
      <w:r w:rsidRPr="00E72810">
        <w:rPr>
          <w:b/>
        </w:rPr>
        <w:t>Breve histórico da empresa:</w:t>
      </w:r>
    </w:p>
    <w:p w14:paraId="1630D01B" w14:textId="538426C6" w:rsidR="00E72810" w:rsidRPr="00E72810" w:rsidRDefault="00E72810" w:rsidP="00990E7F">
      <w:pPr>
        <w:spacing w:line="360" w:lineRule="auto"/>
        <w:jc w:val="both"/>
      </w:pPr>
      <w:r w:rsidRPr="00E72810">
        <w:t xml:space="preserve">Alexandra e Conceição são duas amigas que faziam artesanatos e costura por hobby e no ano de 2020 decidiram investir em um curso de velas sabonetes artesanais </w:t>
      </w:r>
      <w:r>
        <w:t xml:space="preserve">e </w:t>
      </w:r>
      <w:r w:rsidR="00990E7F">
        <w:t xml:space="preserve">sublimação </w:t>
      </w:r>
      <w:r w:rsidRPr="00E72810">
        <w:t>para transformar o hobby em um empreendimento.</w:t>
      </w:r>
    </w:p>
    <w:p w14:paraId="69AC464A" w14:textId="77777777" w:rsidR="00E72810" w:rsidRPr="00E72810" w:rsidRDefault="00E72810" w:rsidP="00E72810">
      <w:pPr>
        <w:spacing w:line="360" w:lineRule="auto"/>
        <w:ind w:left="360"/>
      </w:pPr>
    </w:p>
    <w:p w14:paraId="45054B6E" w14:textId="77777777" w:rsidR="00990E7F" w:rsidRDefault="00E72810" w:rsidP="00990E7F">
      <w:pPr>
        <w:spacing w:line="360" w:lineRule="auto"/>
        <w:jc w:val="both"/>
        <w:rPr>
          <w:b/>
        </w:rPr>
      </w:pPr>
      <w:r w:rsidRPr="00E72810">
        <w:rPr>
          <w:b/>
        </w:rPr>
        <w:t>Indicação do nome do produto, serviço, marca ou empresa:</w:t>
      </w:r>
    </w:p>
    <w:p w14:paraId="111184B7" w14:textId="14B36CAC" w:rsidR="00E72810" w:rsidRPr="00E72810" w:rsidRDefault="00E72810" w:rsidP="00990E7F">
      <w:pPr>
        <w:spacing w:line="360" w:lineRule="auto"/>
        <w:jc w:val="both"/>
      </w:pPr>
      <w:r w:rsidRPr="00E72810">
        <w:t xml:space="preserve">O nome “As Iluminadas” surgiu da ideia de levar luz para as vidas das pessoas, pois quando </w:t>
      </w:r>
      <w:r w:rsidR="00990E7F">
        <w:t xml:space="preserve">os clientes receberem os </w:t>
      </w:r>
      <w:r w:rsidRPr="00E72810">
        <w:t>produtos espera</w:t>
      </w:r>
      <w:r w:rsidR="00990E7F">
        <w:t>-se</w:t>
      </w:r>
      <w:r w:rsidRPr="00E72810">
        <w:t xml:space="preserve"> que seja transmitida uma boa energia.</w:t>
      </w:r>
    </w:p>
    <w:p w14:paraId="681D0F4F" w14:textId="77777777" w:rsidR="00E72810" w:rsidRPr="00E72810" w:rsidRDefault="00E72810" w:rsidP="00E72810">
      <w:pPr>
        <w:spacing w:line="360" w:lineRule="auto"/>
        <w:ind w:left="360"/>
      </w:pPr>
    </w:p>
    <w:p w14:paraId="3DE137B2" w14:textId="77777777" w:rsidR="00E72810" w:rsidRPr="00E72810" w:rsidRDefault="00E72810" w:rsidP="00990E7F">
      <w:pPr>
        <w:spacing w:line="360" w:lineRule="auto"/>
        <w:rPr>
          <w:b/>
        </w:rPr>
      </w:pPr>
      <w:r w:rsidRPr="00E72810">
        <w:rPr>
          <w:b/>
        </w:rPr>
        <w:t>Categoria (tipo de produto ou serviço - ramo de atividade ou negócio):</w:t>
      </w:r>
    </w:p>
    <w:p w14:paraId="04227405" w14:textId="77777777" w:rsidR="00E72810" w:rsidRPr="00E72810" w:rsidRDefault="00E72810" w:rsidP="00990E7F">
      <w:pPr>
        <w:spacing w:line="360" w:lineRule="auto"/>
        <w:rPr>
          <w:b/>
        </w:rPr>
      </w:pPr>
      <w:r w:rsidRPr="00E72810">
        <w:t>Produtos artesanais</w:t>
      </w:r>
      <w:r w:rsidRPr="00E72810">
        <w:rPr>
          <w:b/>
        </w:rPr>
        <w:t xml:space="preserve"> </w:t>
      </w:r>
    </w:p>
    <w:p w14:paraId="294503D7" w14:textId="77777777" w:rsidR="00E72810" w:rsidRPr="00E72810" w:rsidRDefault="00E72810" w:rsidP="00990E7F">
      <w:pPr>
        <w:spacing w:line="360" w:lineRule="auto"/>
        <w:rPr>
          <w:b/>
        </w:rPr>
      </w:pPr>
      <w:r w:rsidRPr="00E72810">
        <w:rPr>
          <w:b/>
        </w:rPr>
        <w:lastRenderedPageBreak/>
        <w:t>Local, forma e frequência de uso do produto, serviço ou marca;</w:t>
      </w:r>
    </w:p>
    <w:p w14:paraId="57B1269F" w14:textId="6A461897" w:rsidR="00E72810" w:rsidRPr="00E72810" w:rsidRDefault="00990E7F" w:rsidP="00990E7F">
      <w:pPr>
        <w:spacing w:line="360" w:lineRule="auto"/>
      </w:pPr>
      <w:r>
        <w:t>Ateliê localizado no município de Carapicuíba</w:t>
      </w:r>
      <w:r w:rsidR="00E72810" w:rsidRPr="00E72810">
        <w:t>.</w:t>
      </w:r>
      <w:r w:rsidR="00E72810" w:rsidRPr="00E72810">
        <w:br/>
        <w:t>Uso constante.</w:t>
      </w:r>
    </w:p>
    <w:p w14:paraId="42238198" w14:textId="77777777" w:rsidR="00E72810" w:rsidRPr="00E72810" w:rsidRDefault="00E72810" w:rsidP="00E72810">
      <w:pPr>
        <w:spacing w:line="360" w:lineRule="auto"/>
        <w:ind w:left="360"/>
      </w:pPr>
    </w:p>
    <w:p w14:paraId="672F8A45" w14:textId="09A075F4" w:rsidR="00E72810" w:rsidRPr="00E72810" w:rsidRDefault="00E72810" w:rsidP="00990E7F">
      <w:pPr>
        <w:spacing w:line="360" w:lineRule="auto"/>
        <w:rPr>
          <w:b/>
        </w:rPr>
      </w:pPr>
      <w:r w:rsidRPr="00E72810">
        <w:rPr>
          <w:b/>
        </w:rPr>
        <w:t xml:space="preserve">Embalagens (tipo de material, peso, conteúdo, </w:t>
      </w:r>
      <w:proofErr w:type="gramStart"/>
      <w:r w:rsidRPr="00E72810">
        <w:rPr>
          <w:b/>
        </w:rPr>
        <w:t xml:space="preserve">formatos, </w:t>
      </w:r>
      <w:r w:rsidR="00C357AE" w:rsidRPr="00E72810">
        <w:rPr>
          <w:b/>
        </w:rPr>
        <w:t>etc.</w:t>
      </w:r>
      <w:proofErr w:type="gramEnd"/>
      <w:r w:rsidRPr="00E72810">
        <w:rPr>
          <w:b/>
        </w:rPr>
        <w:t>);</w:t>
      </w:r>
    </w:p>
    <w:p w14:paraId="25D8620B" w14:textId="5CB96EEA" w:rsidR="00E72810" w:rsidRPr="00E72810" w:rsidRDefault="00E72810" w:rsidP="00990E7F">
      <w:pPr>
        <w:spacing w:line="360" w:lineRule="auto"/>
      </w:pPr>
      <w:r w:rsidRPr="00E72810">
        <w:t>Embalagens plásticas para as velas, caixinhas de papel para os sabonetes</w:t>
      </w:r>
      <w:r w:rsidR="00990E7F">
        <w:t xml:space="preserve"> e canecas</w:t>
      </w:r>
      <w:r w:rsidRPr="00E72810">
        <w:t>, cesta de palha</w:t>
      </w:r>
      <w:r w:rsidR="00990E7F">
        <w:t xml:space="preserve"> para os</w:t>
      </w:r>
      <w:r w:rsidRPr="00E72810">
        <w:t xml:space="preserve"> kits.</w:t>
      </w:r>
    </w:p>
    <w:p w14:paraId="793605D3" w14:textId="77777777" w:rsidR="00E72810" w:rsidRPr="00E72810" w:rsidRDefault="00E72810" w:rsidP="00E72810">
      <w:pPr>
        <w:spacing w:line="360" w:lineRule="auto"/>
        <w:ind w:left="360"/>
      </w:pPr>
    </w:p>
    <w:p w14:paraId="288A7AF2" w14:textId="77777777" w:rsidR="00E72810" w:rsidRPr="00E72810" w:rsidRDefault="00E72810" w:rsidP="00990E7F">
      <w:pPr>
        <w:spacing w:line="360" w:lineRule="auto"/>
        <w:rPr>
          <w:b/>
        </w:rPr>
      </w:pPr>
      <w:r w:rsidRPr="00E72810">
        <w:rPr>
          <w:b/>
        </w:rPr>
        <w:t>Preços praticados (revendedor/consumidor);</w:t>
      </w:r>
    </w:p>
    <w:p w14:paraId="639B632A" w14:textId="77777777" w:rsidR="00E72810" w:rsidRPr="00E72810" w:rsidRDefault="00E72810" w:rsidP="00990E7F">
      <w:pPr>
        <w:spacing w:line="360" w:lineRule="auto"/>
      </w:pPr>
      <w:r w:rsidRPr="00E72810">
        <w:t>Preços variam de acordo com os produtos entre R$ 5,00 e R$ 100,00</w:t>
      </w:r>
    </w:p>
    <w:p w14:paraId="5B382683" w14:textId="77777777" w:rsidR="00E72810" w:rsidRPr="00E72810" w:rsidRDefault="00E72810" w:rsidP="00E72810">
      <w:pPr>
        <w:spacing w:line="360" w:lineRule="auto"/>
        <w:ind w:left="360"/>
      </w:pPr>
    </w:p>
    <w:p w14:paraId="142A4AC8" w14:textId="77777777" w:rsidR="00E72810" w:rsidRPr="00E72810" w:rsidRDefault="00E72810" w:rsidP="00990E7F">
      <w:pPr>
        <w:spacing w:line="360" w:lineRule="auto"/>
        <w:rPr>
          <w:b/>
        </w:rPr>
      </w:pPr>
      <w:r w:rsidRPr="00E72810">
        <w:rPr>
          <w:b/>
        </w:rPr>
        <w:t>Onde o produto pode ser encontrado (Distribuição/Pontos-de-venda)</w:t>
      </w:r>
    </w:p>
    <w:p w14:paraId="7FEBADE4" w14:textId="77777777" w:rsidR="00990E7F" w:rsidRDefault="00E72810" w:rsidP="00E72810">
      <w:pPr>
        <w:spacing w:line="360" w:lineRule="auto"/>
      </w:pPr>
      <w:r w:rsidRPr="00E72810">
        <w:t>No Instagram @atelieasiluminadas</w:t>
      </w:r>
    </w:p>
    <w:p w14:paraId="430BE9AC" w14:textId="77777777" w:rsidR="00542B46" w:rsidRDefault="00542B46" w:rsidP="00542B46">
      <w:pPr>
        <w:spacing w:line="360" w:lineRule="auto"/>
        <w:rPr>
          <w:b/>
        </w:rPr>
      </w:pPr>
      <w:r>
        <w:rPr>
          <w:b/>
        </w:rPr>
        <w:t>Imagem do produto no mercado:</w:t>
      </w:r>
    </w:p>
    <w:p w14:paraId="3B1033B7" w14:textId="77777777" w:rsidR="00542B46" w:rsidRDefault="00542B46" w:rsidP="00542B46">
      <w:pPr>
        <w:spacing w:line="360" w:lineRule="auto"/>
        <w:rPr>
          <w:b/>
        </w:rPr>
      </w:pPr>
    </w:p>
    <w:p w14:paraId="779CD136" w14:textId="77777777" w:rsidR="00542B46" w:rsidRPr="00811298" w:rsidRDefault="00542B46" w:rsidP="00542B46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Figura 1 – Logo da Empresa</w:t>
      </w:r>
    </w:p>
    <w:p w14:paraId="56130DBC" w14:textId="77777777" w:rsidR="00542B46" w:rsidRDefault="00542B46" w:rsidP="00542B4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7FAE24" wp14:editId="354886C0">
            <wp:extent cx="1676400" cy="1493976"/>
            <wp:effectExtent l="0" t="0" r="0" b="0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20" cy="14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CEB9" w14:textId="77777777" w:rsidR="00542B46" w:rsidRDefault="00542B46" w:rsidP="00542B4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Fonte: Própria, 2022</w:t>
      </w:r>
    </w:p>
    <w:p w14:paraId="6AC1587C" w14:textId="77777777" w:rsidR="00542B46" w:rsidRDefault="00542B46" w:rsidP="00542B46">
      <w:pPr>
        <w:spacing w:line="360" w:lineRule="auto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6"/>
        <w:gridCol w:w="3023"/>
        <w:gridCol w:w="3023"/>
      </w:tblGrid>
      <w:tr w:rsidR="00542B46" w14:paraId="2824F8F3" w14:textId="77777777" w:rsidTr="00C90332">
        <w:tc>
          <w:tcPr>
            <w:tcW w:w="3070" w:type="dxa"/>
          </w:tcPr>
          <w:p w14:paraId="166C7F9D" w14:textId="77777777" w:rsidR="00542B46" w:rsidRDefault="00542B46" w:rsidP="00542B46">
            <w:pPr>
              <w:jc w:val="right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Figura 2 – Caneca personalizada</w:t>
            </w:r>
          </w:p>
        </w:tc>
        <w:tc>
          <w:tcPr>
            <w:tcW w:w="3071" w:type="dxa"/>
          </w:tcPr>
          <w:p w14:paraId="5B687975" w14:textId="192623B1" w:rsidR="00542B46" w:rsidRPr="00743109" w:rsidRDefault="00542B46" w:rsidP="00542B46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  Figura 3 – Sabonete Fitoterápico</w:t>
            </w:r>
          </w:p>
        </w:tc>
        <w:tc>
          <w:tcPr>
            <w:tcW w:w="3071" w:type="dxa"/>
          </w:tcPr>
          <w:p w14:paraId="52086C06" w14:textId="616C7735" w:rsidR="00542B46" w:rsidRDefault="00542B46" w:rsidP="00542B46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          Figura 4 – Vela aromatizada</w:t>
            </w:r>
          </w:p>
        </w:tc>
      </w:tr>
    </w:tbl>
    <w:p w14:paraId="2D6F42CB" w14:textId="77777777" w:rsidR="00542B46" w:rsidRDefault="00542B46" w:rsidP="00542B46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A664E44" wp14:editId="01D54A5E">
            <wp:extent cx="1440000" cy="1440000"/>
            <wp:effectExtent l="19050" t="19050" r="8255" b="8255"/>
            <wp:docPr id="3" name="Imagem 3" descr="Caneca de caf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neca de café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E92AC72" wp14:editId="0BEE8961">
            <wp:extent cx="1440000" cy="1440000"/>
            <wp:effectExtent l="19050" t="19050" r="8255" b="8255"/>
            <wp:docPr id="5" name="Imagem 5" descr="Uma imagem contendo banan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banan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5919114C" wp14:editId="31B98041">
            <wp:extent cx="1440000" cy="1440000"/>
            <wp:effectExtent l="19050" t="19050" r="8255" b="8255"/>
            <wp:docPr id="6" name="Imagem 6" descr="Bolo em formato de coraç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Bolo em formato de coração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542B46" w14:paraId="28B23A9F" w14:textId="77777777" w:rsidTr="00C90332">
        <w:tc>
          <w:tcPr>
            <w:tcW w:w="3070" w:type="dxa"/>
          </w:tcPr>
          <w:p w14:paraId="20622849" w14:textId="3B25DBBC" w:rsidR="00542B46" w:rsidRDefault="00542B46" w:rsidP="00542B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Fonte: Própria, 2022</w:t>
            </w:r>
          </w:p>
        </w:tc>
        <w:tc>
          <w:tcPr>
            <w:tcW w:w="3071" w:type="dxa"/>
          </w:tcPr>
          <w:p w14:paraId="70B03762" w14:textId="77777777" w:rsidR="00542B46" w:rsidRPr="00743109" w:rsidRDefault="00542B46" w:rsidP="00542B46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Fonte: Própria, 2022</w:t>
            </w:r>
          </w:p>
        </w:tc>
        <w:tc>
          <w:tcPr>
            <w:tcW w:w="3071" w:type="dxa"/>
          </w:tcPr>
          <w:p w14:paraId="334993A7" w14:textId="77777777" w:rsidR="00542B46" w:rsidRDefault="00542B46" w:rsidP="00542B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Fonte: Própria, 2022</w:t>
            </w:r>
          </w:p>
        </w:tc>
      </w:tr>
    </w:tbl>
    <w:p w14:paraId="7C67E34F" w14:textId="77777777" w:rsidR="00990E7F" w:rsidRDefault="00990E7F" w:rsidP="00E72810">
      <w:pPr>
        <w:spacing w:line="360" w:lineRule="auto"/>
      </w:pPr>
    </w:p>
    <w:p w14:paraId="64E55038" w14:textId="77777777" w:rsidR="00743109" w:rsidRDefault="00743109" w:rsidP="00743109">
      <w:pPr>
        <w:spacing w:line="360" w:lineRule="auto"/>
        <w:ind w:left="360"/>
        <w:jc w:val="center"/>
      </w:pPr>
    </w:p>
    <w:p w14:paraId="24D07436" w14:textId="77777777" w:rsidR="007844BE" w:rsidRDefault="007844BE" w:rsidP="00743109">
      <w:pPr>
        <w:spacing w:line="360" w:lineRule="auto"/>
        <w:ind w:left="360"/>
        <w:rPr>
          <w:b/>
        </w:rPr>
      </w:pPr>
    </w:p>
    <w:p w14:paraId="46EFDF87" w14:textId="678CEF97" w:rsidR="00A307E8" w:rsidRPr="009122C8" w:rsidRDefault="00A307E8" w:rsidP="00743109">
      <w:pPr>
        <w:spacing w:line="360" w:lineRule="auto"/>
        <w:ind w:left="360"/>
        <w:rPr>
          <w:b/>
        </w:rPr>
      </w:pPr>
      <w:r w:rsidRPr="009122C8">
        <w:rPr>
          <w:b/>
        </w:rPr>
        <w:lastRenderedPageBreak/>
        <w:t>Pontos positivos (vantagens)</w:t>
      </w:r>
      <w:r>
        <w:rPr>
          <w:b/>
        </w:rPr>
        <w:t>:</w:t>
      </w:r>
    </w:p>
    <w:p w14:paraId="7B5F1F4C" w14:textId="77777777" w:rsidR="00A307E8" w:rsidRDefault="00A307E8" w:rsidP="00A307E8">
      <w:pPr>
        <w:spacing w:line="360" w:lineRule="auto"/>
        <w:ind w:left="360"/>
        <w:jc w:val="both"/>
      </w:pPr>
      <w:r>
        <w:t>Produtos artesanais de qualidade</w:t>
      </w:r>
    </w:p>
    <w:p w14:paraId="0B409DF9" w14:textId="77777777" w:rsidR="00A307E8" w:rsidRDefault="00A307E8" w:rsidP="00A307E8">
      <w:pPr>
        <w:spacing w:line="360" w:lineRule="auto"/>
        <w:ind w:left="360"/>
        <w:jc w:val="both"/>
      </w:pPr>
      <w:r>
        <w:t xml:space="preserve">Diversidade de produtos aromas e essências </w:t>
      </w:r>
    </w:p>
    <w:p w14:paraId="48F91A92" w14:textId="77777777" w:rsidR="00A307E8" w:rsidRDefault="00A307E8" w:rsidP="00A307E8">
      <w:pPr>
        <w:spacing w:line="360" w:lineRule="auto"/>
        <w:ind w:left="360"/>
        <w:jc w:val="both"/>
      </w:pPr>
      <w:r>
        <w:t xml:space="preserve">Matéria prima natural </w:t>
      </w:r>
    </w:p>
    <w:p w14:paraId="177D26F6" w14:textId="77777777" w:rsidR="00A307E8" w:rsidRDefault="00A307E8" w:rsidP="00A307E8">
      <w:pPr>
        <w:spacing w:line="360" w:lineRule="auto"/>
        <w:ind w:left="360"/>
        <w:jc w:val="both"/>
      </w:pPr>
    </w:p>
    <w:p w14:paraId="374C6FA1" w14:textId="77777777" w:rsidR="00A307E8" w:rsidRDefault="00A307E8" w:rsidP="00BA4120">
      <w:pPr>
        <w:spacing w:line="360" w:lineRule="auto"/>
        <w:ind w:left="360"/>
        <w:jc w:val="both"/>
        <w:rPr>
          <w:b/>
        </w:rPr>
      </w:pPr>
      <w:r w:rsidRPr="009122C8">
        <w:rPr>
          <w:b/>
        </w:rPr>
        <w:t>Pontos negativos (desvantagens):</w:t>
      </w:r>
    </w:p>
    <w:p w14:paraId="0A63392D" w14:textId="77777777" w:rsidR="00A307E8" w:rsidRDefault="00A307E8" w:rsidP="00A307E8">
      <w:pPr>
        <w:spacing w:line="360" w:lineRule="auto"/>
        <w:ind w:left="360"/>
        <w:jc w:val="both"/>
      </w:pPr>
      <w:r w:rsidRPr="00454C04">
        <w:t>Dificuldade de encontrar mateira prima de boa qualidade</w:t>
      </w:r>
      <w:r>
        <w:t xml:space="preserve"> e com um preço justo para não encarecer o produto.</w:t>
      </w:r>
    </w:p>
    <w:p w14:paraId="1B9523FB" w14:textId="1C4953FE" w:rsidR="00A307E8" w:rsidRPr="00454C04" w:rsidRDefault="00A307E8" w:rsidP="00A307E8">
      <w:pPr>
        <w:spacing w:line="360" w:lineRule="auto"/>
        <w:ind w:left="360"/>
        <w:jc w:val="both"/>
      </w:pPr>
      <w:r>
        <w:t xml:space="preserve">Produtos semelhantes mais baratos, </w:t>
      </w:r>
      <w:r w:rsidR="00C357AE">
        <w:t>porém,</w:t>
      </w:r>
      <w:r>
        <w:t xml:space="preserve"> indústrias </w:t>
      </w:r>
    </w:p>
    <w:p w14:paraId="4392033D" w14:textId="77777777" w:rsidR="00A307E8" w:rsidRPr="009122C8" w:rsidRDefault="00A307E8" w:rsidP="00A307E8">
      <w:pPr>
        <w:spacing w:line="360" w:lineRule="auto"/>
        <w:ind w:left="360"/>
        <w:jc w:val="both"/>
        <w:rPr>
          <w:b/>
        </w:rPr>
      </w:pPr>
    </w:p>
    <w:p w14:paraId="539317B2" w14:textId="77777777" w:rsidR="00A307E8" w:rsidRDefault="00A307E8" w:rsidP="00BA4120">
      <w:pPr>
        <w:spacing w:line="360" w:lineRule="auto"/>
        <w:ind w:left="360"/>
        <w:jc w:val="both"/>
        <w:rPr>
          <w:b/>
        </w:rPr>
      </w:pPr>
      <w:r w:rsidRPr="00454C04">
        <w:rPr>
          <w:b/>
        </w:rPr>
        <w:t xml:space="preserve">Principais características </w:t>
      </w:r>
      <w:r>
        <w:rPr>
          <w:b/>
        </w:rPr>
        <w:t>diferenciadoras da concorrência:</w:t>
      </w:r>
    </w:p>
    <w:p w14:paraId="4D00EE04" w14:textId="67FB7AB7" w:rsidR="00A307E8" w:rsidRPr="00063A0B" w:rsidRDefault="00A307E8" w:rsidP="00A307E8">
      <w:pPr>
        <w:spacing w:line="360" w:lineRule="auto"/>
        <w:ind w:left="360"/>
        <w:jc w:val="both"/>
        <w:rPr>
          <w:bCs/>
        </w:rPr>
      </w:pPr>
      <w:r w:rsidRPr="00063A0B">
        <w:rPr>
          <w:bCs/>
        </w:rPr>
        <w:t xml:space="preserve">Enquanto um sabonete industrial é sempre igual, um sabonete artesanal é único. Na confecção do sabonete artesanal, ainda que usemos a mesma </w:t>
      </w:r>
      <w:r w:rsidR="00C357AE" w:rsidRPr="00063A0B">
        <w:rPr>
          <w:bCs/>
        </w:rPr>
        <w:t>receita, o mesmo aditivo, nenhum sabonete ser</w:t>
      </w:r>
      <w:r w:rsidR="00C357AE">
        <w:rPr>
          <w:bCs/>
        </w:rPr>
        <w:t>ão</w:t>
      </w:r>
      <w:r w:rsidR="00BA4120">
        <w:rPr>
          <w:bCs/>
        </w:rPr>
        <w:t xml:space="preserve"> </w:t>
      </w:r>
      <w:r w:rsidRPr="00063A0B">
        <w:rPr>
          <w:bCs/>
        </w:rPr>
        <w:t xml:space="preserve">exatamente </w:t>
      </w:r>
      <w:r w:rsidR="00C357AE" w:rsidRPr="00063A0B">
        <w:rPr>
          <w:bCs/>
        </w:rPr>
        <w:t>iguais</w:t>
      </w:r>
      <w:r w:rsidRPr="00063A0B">
        <w:rPr>
          <w:bCs/>
        </w:rPr>
        <w:t xml:space="preserve"> ao outro em sua textura, sua forma e suas cores.</w:t>
      </w:r>
    </w:p>
    <w:p w14:paraId="37B7EDF0" w14:textId="77777777" w:rsidR="00A307E8" w:rsidRPr="00454C04" w:rsidRDefault="00A307E8" w:rsidP="00A307E8">
      <w:pPr>
        <w:spacing w:line="360" w:lineRule="auto"/>
        <w:ind w:left="360"/>
        <w:jc w:val="both"/>
        <w:rPr>
          <w:b/>
        </w:rPr>
      </w:pPr>
    </w:p>
    <w:p w14:paraId="262FEBE7" w14:textId="77777777" w:rsidR="00A307E8" w:rsidRDefault="00A307E8" w:rsidP="00BA4120">
      <w:pPr>
        <w:spacing w:line="360" w:lineRule="auto"/>
        <w:ind w:left="360"/>
        <w:jc w:val="both"/>
        <w:rPr>
          <w:b/>
        </w:rPr>
      </w:pPr>
      <w:r w:rsidRPr="001E47DD">
        <w:rPr>
          <w:b/>
        </w:rPr>
        <w:t>Situação atual do anunciante - problemas x oportunidades:</w:t>
      </w:r>
    </w:p>
    <w:p w14:paraId="1779BCFC" w14:textId="44BB91A4" w:rsidR="00A307E8" w:rsidRDefault="00A307E8" w:rsidP="00A307E8">
      <w:pPr>
        <w:spacing w:line="360" w:lineRule="auto"/>
        <w:ind w:left="360"/>
        <w:jc w:val="both"/>
        <w:rPr>
          <w:bCs/>
        </w:rPr>
      </w:pPr>
      <w:r w:rsidRPr="00965740">
        <w:rPr>
          <w:bCs/>
        </w:rPr>
        <w:t>Pouca visibilidade do produto</w:t>
      </w:r>
      <w:r>
        <w:rPr>
          <w:bCs/>
        </w:rPr>
        <w:t xml:space="preserve"> x produtos variados e de baixo custo que podem presentear em várias datas comemorativas distintas.</w:t>
      </w:r>
    </w:p>
    <w:p w14:paraId="6ACF1F6F" w14:textId="77777777" w:rsidR="00BA4120" w:rsidRPr="00965740" w:rsidRDefault="00BA4120" w:rsidP="00A307E8">
      <w:pPr>
        <w:spacing w:line="360" w:lineRule="auto"/>
        <w:ind w:left="360"/>
        <w:jc w:val="both"/>
        <w:rPr>
          <w:bCs/>
        </w:rPr>
      </w:pPr>
    </w:p>
    <w:p w14:paraId="3453CEA3" w14:textId="77777777" w:rsidR="00A307E8" w:rsidRDefault="00A307E8" w:rsidP="00BA4120">
      <w:pPr>
        <w:spacing w:line="360" w:lineRule="auto"/>
        <w:ind w:left="360"/>
        <w:jc w:val="both"/>
        <w:rPr>
          <w:b/>
          <w:bCs/>
        </w:rPr>
      </w:pPr>
      <w:r w:rsidRPr="00063A0B">
        <w:rPr>
          <w:b/>
          <w:bCs/>
        </w:rPr>
        <w:t>Propagandas e campanhas anteriore</w:t>
      </w:r>
      <w:r>
        <w:rPr>
          <w:b/>
          <w:bCs/>
        </w:rPr>
        <w:t>s</w:t>
      </w:r>
    </w:p>
    <w:p w14:paraId="0E2B1ACF" w14:textId="77777777" w:rsidR="00A307E8" w:rsidRPr="00063A0B" w:rsidRDefault="00A307E8" w:rsidP="00A307E8">
      <w:pPr>
        <w:spacing w:line="360" w:lineRule="auto"/>
        <w:ind w:left="360"/>
        <w:jc w:val="both"/>
      </w:pPr>
      <w:r>
        <w:t>Boca-boca e redes sociais</w:t>
      </w:r>
    </w:p>
    <w:p w14:paraId="26B037A4" w14:textId="77777777" w:rsidR="00A307E8" w:rsidRDefault="00A307E8" w:rsidP="00A307E8">
      <w:pPr>
        <w:spacing w:line="360" w:lineRule="auto"/>
        <w:ind w:firstLine="360"/>
        <w:jc w:val="both"/>
      </w:pPr>
    </w:p>
    <w:p w14:paraId="51534A25" w14:textId="11E0D946" w:rsidR="00A307E8" w:rsidRPr="00BA4120" w:rsidRDefault="00A307E8" w:rsidP="00366D94">
      <w:pPr>
        <w:pStyle w:val="Ttulo3"/>
      </w:pPr>
      <w:bookmarkStart w:id="24" w:name="_Toc106102846"/>
      <w:r w:rsidRPr="00BA4120">
        <w:t>PÚBLICO-ALVO</w:t>
      </w:r>
      <w:bookmarkEnd w:id="24"/>
    </w:p>
    <w:p w14:paraId="035056CB" w14:textId="77777777" w:rsidR="00A307E8" w:rsidRDefault="00A307E8" w:rsidP="00A307E8">
      <w:pPr>
        <w:spacing w:line="360" w:lineRule="auto"/>
        <w:ind w:left="360"/>
        <w:jc w:val="both"/>
        <w:rPr>
          <w:b/>
        </w:rPr>
      </w:pPr>
    </w:p>
    <w:p w14:paraId="3C1E6C0F" w14:textId="77777777" w:rsidR="00A307E8" w:rsidRPr="00063A0B" w:rsidRDefault="00A307E8" w:rsidP="00BA4120">
      <w:pPr>
        <w:spacing w:line="360" w:lineRule="auto"/>
        <w:ind w:left="360"/>
        <w:jc w:val="both"/>
        <w:rPr>
          <w:b/>
          <w:bCs/>
        </w:rPr>
      </w:pPr>
      <w:r w:rsidRPr="00063A0B">
        <w:rPr>
          <w:b/>
          <w:bCs/>
        </w:rPr>
        <w:t xml:space="preserve">Perfil do consumidor </w:t>
      </w:r>
    </w:p>
    <w:p w14:paraId="76244BC6" w14:textId="77777777" w:rsidR="00A307E8" w:rsidRDefault="00A307E8" w:rsidP="00A307E8">
      <w:pPr>
        <w:spacing w:line="360" w:lineRule="auto"/>
        <w:ind w:left="360"/>
        <w:jc w:val="both"/>
      </w:pPr>
      <w:r>
        <w:t>Mulheres de todas as idades, classe média e baixa</w:t>
      </w:r>
    </w:p>
    <w:p w14:paraId="697BD0FB" w14:textId="77777777" w:rsidR="00A307E8" w:rsidRPr="00063A0B" w:rsidRDefault="00A307E8" w:rsidP="00A307E8">
      <w:pPr>
        <w:spacing w:line="360" w:lineRule="auto"/>
        <w:ind w:left="360"/>
        <w:jc w:val="both"/>
        <w:rPr>
          <w:b/>
          <w:bCs/>
        </w:rPr>
      </w:pPr>
    </w:p>
    <w:p w14:paraId="4E0D164F" w14:textId="77777777" w:rsidR="00A307E8" w:rsidRDefault="00A307E8" w:rsidP="00BA4120">
      <w:pPr>
        <w:spacing w:line="360" w:lineRule="auto"/>
        <w:ind w:left="360"/>
        <w:jc w:val="both"/>
      </w:pPr>
      <w:r w:rsidRPr="00E23981">
        <w:rPr>
          <w:b/>
          <w:bCs/>
        </w:rPr>
        <w:t>Hábitos e atitudes dos consumidores em relação ao produto:</w:t>
      </w:r>
      <w:r>
        <w:t xml:space="preserve"> </w:t>
      </w:r>
    </w:p>
    <w:p w14:paraId="671DA878" w14:textId="77777777" w:rsidR="00A307E8" w:rsidRDefault="00A307E8" w:rsidP="00A307E8">
      <w:pPr>
        <w:spacing w:line="360" w:lineRule="auto"/>
        <w:ind w:left="360"/>
        <w:jc w:val="both"/>
      </w:pPr>
      <w:r>
        <w:t>A maior procura é em datas comemorativas, como dia das mães, natal etc.</w:t>
      </w:r>
    </w:p>
    <w:p w14:paraId="77D4E047" w14:textId="77777777" w:rsidR="00A307E8" w:rsidRDefault="00A307E8" w:rsidP="00A307E8">
      <w:pPr>
        <w:spacing w:line="360" w:lineRule="auto"/>
        <w:ind w:left="360"/>
        <w:jc w:val="both"/>
      </w:pPr>
    </w:p>
    <w:p w14:paraId="3CACF815" w14:textId="77777777" w:rsidR="00A307E8" w:rsidRDefault="00A307E8" w:rsidP="00BA4120">
      <w:pPr>
        <w:spacing w:line="360" w:lineRule="auto"/>
        <w:ind w:left="360"/>
        <w:jc w:val="both"/>
      </w:pPr>
      <w:r w:rsidRPr="00E23981">
        <w:rPr>
          <w:b/>
          <w:bCs/>
        </w:rPr>
        <w:t>Razões de compra do produto</w:t>
      </w:r>
    </w:p>
    <w:p w14:paraId="52B613DF" w14:textId="77777777" w:rsidR="00A307E8" w:rsidRDefault="00A307E8" w:rsidP="00A307E8">
      <w:pPr>
        <w:spacing w:line="360" w:lineRule="auto"/>
        <w:ind w:left="360"/>
        <w:jc w:val="both"/>
      </w:pPr>
      <w:r>
        <w:t>Para uso estético a compra é racional</w:t>
      </w:r>
    </w:p>
    <w:p w14:paraId="2E252E7A" w14:textId="51A8AADA" w:rsidR="00A307E8" w:rsidRDefault="00A307E8" w:rsidP="00A307E8">
      <w:pPr>
        <w:spacing w:line="360" w:lineRule="auto"/>
        <w:ind w:left="360"/>
        <w:jc w:val="both"/>
      </w:pPr>
      <w:r>
        <w:t>Para presentes e decoração a compra é emocional</w:t>
      </w:r>
    </w:p>
    <w:p w14:paraId="4EAF52B9" w14:textId="370561C4" w:rsidR="00A307E8" w:rsidRDefault="00A307E8" w:rsidP="00A307E8">
      <w:pPr>
        <w:spacing w:line="360" w:lineRule="auto"/>
        <w:ind w:left="360"/>
        <w:jc w:val="both"/>
      </w:pPr>
    </w:p>
    <w:p w14:paraId="4A048668" w14:textId="2CADADBC" w:rsidR="00A307E8" w:rsidRPr="00BA4120" w:rsidRDefault="00A307E8" w:rsidP="00366D94">
      <w:pPr>
        <w:pStyle w:val="Ttulo3"/>
      </w:pPr>
      <w:bookmarkStart w:id="25" w:name="_Toc106102847"/>
      <w:r w:rsidRPr="00BA4120">
        <w:t>OBJETIVOS</w:t>
      </w:r>
      <w:bookmarkEnd w:id="25"/>
    </w:p>
    <w:p w14:paraId="2AA5299C" w14:textId="77777777" w:rsidR="00A307E8" w:rsidRDefault="00A307E8" w:rsidP="00A307E8">
      <w:pPr>
        <w:ind w:left="360"/>
        <w:rPr>
          <w:b/>
        </w:rPr>
      </w:pPr>
    </w:p>
    <w:p w14:paraId="1D3A19BE" w14:textId="77777777" w:rsidR="00A307E8" w:rsidRDefault="00A307E8" w:rsidP="00A307E8">
      <w:pPr>
        <w:ind w:left="360"/>
        <w:jc w:val="both"/>
      </w:pPr>
      <w:r>
        <w:t>Criar uma imagem institucional para a empresa</w:t>
      </w:r>
    </w:p>
    <w:p w14:paraId="58FA6038" w14:textId="77777777" w:rsidR="00A307E8" w:rsidRDefault="00A307E8" w:rsidP="00A307E8">
      <w:pPr>
        <w:ind w:left="360"/>
        <w:jc w:val="both"/>
      </w:pPr>
      <w:r>
        <w:t>Aumentar as vendas do produto.</w:t>
      </w:r>
    </w:p>
    <w:p w14:paraId="184A2827" w14:textId="77777777" w:rsidR="00A307E8" w:rsidRDefault="00A307E8" w:rsidP="00A307E8">
      <w:pPr>
        <w:ind w:left="360"/>
        <w:jc w:val="both"/>
      </w:pPr>
      <w:r>
        <w:t>Vender os produtos pela internet</w:t>
      </w:r>
    </w:p>
    <w:p w14:paraId="64847EE2" w14:textId="77777777" w:rsidR="00A307E8" w:rsidRDefault="00A307E8" w:rsidP="00A307E8">
      <w:pPr>
        <w:spacing w:line="360" w:lineRule="auto"/>
        <w:ind w:left="360"/>
        <w:jc w:val="both"/>
      </w:pPr>
    </w:p>
    <w:p w14:paraId="4482E696" w14:textId="73F2C797" w:rsidR="00127FC2" w:rsidRPr="00B565CE" w:rsidRDefault="00127FC2" w:rsidP="00127FC2">
      <w:pPr>
        <w:pStyle w:val="Ttulo2"/>
        <w:spacing w:line="360" w:lineRule="auto"/>
      </w:pPr>
      <w:bookmarkStart w:id="26" w:name="_Toc106102848"/>
      <w:r w:rsidRPr="00B565CE">
        <w:t>7.1.</w:t>
      </w:r>
      <w:r>
        <w:t>2</w:t>
      </w:r>
      <w:r w:rsidRPr="00B565CE">
        <w:t xml:space="preserve"> -</w:t>
      </w:r>
      <w:r>
        <w:t>pESQUISA DE CAMPO</w:t>
      </w:r>
      <w:bookmarkEnd w:id="26"/>
    </w:p>
    <w:p w14:paraId="3E90B227" w14:textId="77777777" w:rsidR="00FC1B15" w:rsidRPr="005457AD" w:rsidRDefault="00FC1B15" w:rsidP="005B2E83">
      <w:pPr>
        <w:spacing w:line="360" w:lineRule="auto"/>
      </w:pPr>
    </w:p>
    <w:p w14:paraId="15E5EF09" w14:textId="15B30CD1" w:rsidR="00EC3740" w:rsidRDefault="00EC3740" w:rsidP="005B2E83">
      <w:pPr>
        <w:tabs>
          <w:tab w:val="left" w:pos="991"/>
        </w:tabs>
        <w:spacing w:line="360" w:lineRule="auto"/>
      </w:pPr>
      <w:r>
        <w:t xml:space="preserve">Para o melhor entendimento do setor e eficácia do </w:t>
      </w:r>
      <w:r w:rsidR="00C357AE">
        <w:t>E-commerce</w:t>
      </w:r>
      <w:r>
        <w:t xml:space="preserve"> foi organizado uma pesquisa de campo quantitativa-descritiva desenvolvida na plataforma Microsoft </w:t>
      </w:r>
      <w:proofErr w:type="spellStart"/>
      <w:r>
        <w:t>Forms</w:t>
      </w:r>
      <w:proofErr w:type="spellEnd"/>
      <w:r>
        <w:t xml:space="preserve"> </w:t>
      </w:r>
      <w:r w:rsidR="00FD6666">
        <w:t>visando compreender a necessidade e expectativa do público em geral</w:t>
      </w:r>
      <w:r>
        <w:t>.</w:t>
      </w:r>
    </w:p>
    <w:p w14:paraId="6C4A95F7" w14:textId="70167883" w:rsidR="00EC3740" w:rsidRDefault="00EC3740" w:rsidP="005B2E83">
      <w:pPr>
        <w:tabs>
          <w:tab w:val="left" w:pos="991"/>
        </w:tabs>
        <w:spacing w:line="360" w:lineRule="auto"/>
      </w:pPr>
      <w:r>
        <w:t xml:space="preserve">Fundamentando-se em cima dos 94 indivíduos que responderam à pesquisa entre os dias </w:t>
      </w:r>
      <w:r w:rsidR="00FD6666">
        <w:t>12</w:t>
      </w:r>
      <w:r>
        <w:t xml:space="preserve"> e </w:t>
      </w:r>
      <w:r w:rsidR="00FD6666">
        <w:t>26</w:t>
      </w:r>
      <w:r>
        <w:t xml:space="preserve"> de </w:t>
      </w:r>
      <w:r w:rsidR="00FD6666">
        <w:t>novembro</w:t>
      </w:r>
      <w:r>
        <w:t xml:space="preserve"> de 2021, apresentamos os seguintes dados e suas questões:</w:t>
      </w:r>
    </w:p>
    <w:p w14:paraId="291A3692" w14:textId="45DFBD4E" w:rsidR="00984E0C" w:rsidRDefault="00984E0C" w:rsidP="005B2E83">
      <w:pPr>
        <w:tabs>
          <w:tab w:val="left" w:pos="991"/>
        </w:tabs>
        <w:spacing w:line="360" w:lineRule="auto"/>
      </w:pPr>
    </w:p>
    <w:p w14:paraId="36F40D2C" w14:textId="597ABD1C" w:rsidR="000F26FB" w:rsidRDefault="00984E0C" w:rsidP="005B2E83">
      <w:pPr>
        <w:tabs>
          <w:tab w:val="left" w:pos="991"/>
        </w:tabs>
        <w:spacing w:line="360" w:lineRule="auto"/>
      </w:pPr>
      <w:r>
        <w:t>1 - Você se sente seguro em fazer compras online?</w:t>
      </w:r>
    </w:p>
    <w:p w14:paraId="54B5C2CC" w14:textId="77777777" w:rsidR="00466CE9" w:rsidRDefault="00466CE9" w:rsidP="005B2E83">
      <w:pPr>
        <w:tabs>
          <w:tab w:val="left" w:pos="991"/>
        </w:tabs>
        <w:spacing w:line="360" w:lineRule="auto"/>
      </w:pPr>
    </w:p>
    <w:p w14:paraId="556A4330" w14:textId="66F9156B" w:rsidR="000F26FB" w:rsidRDefault="000F26FB" w:rsidP="005B2E83">
      <w:pPr>
        <w:tabs>
          <w:tab w:val="left" w:pos="991"/>
        </w:tabs>
        <w:spacing w:line="360" w:lineRule="auto"/>
      </w:pPr>
      <w:r>
        <w:t>De acordo com as respostas</w:t>
      </w:r>
      <w:r w:rsidR="00131F4A">
        <w:t xml:space="preserve">, 76,6% </w:t>
      </w:r>
      <w:r>
        <w:t xml:space="preserve">dos participantes da </w:t>
      </w:r>
      <w:r w:rsidR="006C5252">
        <w:t>que responderam que se sentem seguros</w:t>
      </w:r>
      <w:r w:rsidR="00131F4A">
        <w:t xml:space="preserve"> em fazer compras online.</w:t>
      </w:r>
    </w:p>
    <w:p w14:paraId="319B96C9" w14:textId="5418F722" w:rsidR="006C5252" w:rsidRDefault="006C5252" w:rsidP="005B2E83">
      <w:pPr>
        <w:tabs>
          <w:tab w:val="left" w:pos="991"/>
        </w:tabs>
        <w:spacing w:line="360" w:lineRule="auto"/>
      </w:pPr>
    </w:p>
    <w:p w14:paraId="5CCDA58C" w14:textId="6689BF34" w:rsidR="006C5252" w:rsidRPr="006C5252" w:rsidRDefault="006C5252" w:rsidP="006C5252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>Gráfico 1 – Segurança em compras online</w:t>
      </w:r>
    </w:p>
    <w:p w14:paraId="1116FA6C" w14:textId="64A09D6D" w:rsidR="006C5252" w:rsidRDefault="006C5252" w:rsidP="006C5252">
      <w:pPr>
        <w:tabs>
          <w:tab w:val="left" w:pos="991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8513C4B" wp14:editId="733E9AF9">
            <wp:extent cx="2960175" cy="2520000"/>
            <wp:effectExtent l="38100" t="38100" r="12065" b="13970"/>
            <wp:docPr id="7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pizz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75" cy="2520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C5987" w14:textId="46F83B19" w:rsidR="006C5252" w:rsidRPr="006C5252" w:rsidRDefault="006C5252" w:rsidP="006C5252">
      <w:pPr>
        <w:jc w:val="center"/>
        <w:rPr>
          <w:noProof/>
          <w:sz w:val="20"/>
          <w:szCs w:val="20"/>
        </w:rPr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00C44601" w14:textId="77777777" w:rsidR="006C5252" w:rsidRPr="006C5252" w:rsidRDefault="006C5252" w:rsidP="006C5252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</w:p>
    <w:p w14:paraId="0481D94D" w14:textId="0CDF90FE" w:rsidR="005E623D" w:rsidRDefault="005E623D" w:rsidP="00984E0C">
      <w:pPr>
        <w:tabs>
          <w:tab w:val="left" w:pos="991"/>
        </w:tabs>
      </w:pPr>
    </w:p>
    <w:p w14:paraId="77CA21C2" w14:textId="77777777" w:rsidR="00FD2689" w:rsidRDefault="00FD2689" w:rsidP="00984E0C">
      <w:pPr>
        <w:tabs>
          <w:tab w:val="left" w:pos="991"/>
        </w:tabs>
      </w:pPr>
    </w:p>
    <w:p w14:paraId="76459E43" w14:textId="550102A2" w:rsidR="00984E0C" w:rsidRDefault="00984E0C" w:rsidP="00984E0C">
      <w:pPr>
        <w:tabs>
          <w:tab w:val="left" w:pos="991"/>
        </w:tabs>
      </w:pPr>
    </w:p>
    <w:p w14:paraId="7A02E097" w14:textId="3D9AC11C" w:rsidR="00466CE9" w:rsidRDefault="00466CE9" w:rsidP="00466CE9">
      <w:pPr>
        <w:tabs>
          <w:tab w:val="left" w:pos="924"/>
        </w:tabs>
      </w:pPr>
      <w:r>
        <w:lastRenderedPageBreak/>
        <w:t>2 – Com que frequência você faz compras on-line?</w:t>
      </w:r>
    </w:p>
    <w:p w14:paraId="4D666132" w14:textId="77777777" w:rsidR="007B561C" w:rsidRDefault="007B561C" w:rsidP="00466CE9">
      <w:pPr>
        <w:tabs>
          <w:tab w:val="left" w:pos="924"/>
        </w:tabs>
      </w:pPr>
    </w:p>
    <w:p w14:paraId="53E0DF52" w14:textId="71047FCA" w:rsidR="00F66D9E" w:rsidRDefault="00131F4A" w:rsidP="00042F5E">
      <w:pPr>
        <w:tabs>
          <w:tab w:val="left" w:pos="924"/>
        </w:tabs>
        <w:jc w:val="both"/>
        <w:rPr>
          <w:noProof/>
        </w:rPr>
      </w:pPr>
      <w:r>
        <w:rPr>
          <w:noProof/>
        </w:rPr>
        <w:t>A frequ</w:t>
      </w:r>
      <w:r w:rsidR="00164DA8">
        <w:rPr>
          <w:noProof/>
        </w:rPr>
        <w:t>ê</w:t>
      </w:r>
      <w:r>
        <w:rPr>
          <w:noProof/>
        </w:rPr>
        <w:t>ncia com que os usu</w:t>
      </w:r>
      <w:r w:rsidR="00164DA8">
        <w:rPr>
          <w:noProof/>
        </w:rPr>
        <w:t>á</w:t>
      </w:r>
      <w:r>
        <w:rPr>
          <w:noProof/>
        </w:rPr>
        <w:t>rios fa</w:t>
      </w:r>
      <w:r w:rsidR="00164DA8">
        <w:rPr>
          <w:noProof/>
        </w:rPr>
        <w:t>z</w:t>
      </w:r>
      <w:r>
        <w:rPr>
          <w:noProof/>
        </w:rPr>
        <w:t>em compras pela internet é um fator muito importante</w:t>
      </w:r>
      <w:r w:rsidR="00164DA8">
        <w:rPr>
          <w:noProof/>
        </w:rPr>
        <w:t>, dessa forma</w:t>
      </w:r>
      <w:r w:rsidR="00042F5E">
        <w:rPr>
          <w:noProof/>
        </w:rPr>
        <w:t xml:space="preserve"> 59,6% responderam que realizam compras pela internet de vez em quando  e 27,6% responderam que realizam com muita frequência.</w:t>
      </w:r>
    </w:p>
    <w:p w14:paraId="5D8A0183" w14:textId="77777777" w:rsidR="00164DA8" w:rsidRDefault="00164DA8" w:rsidP="00131F4A">
      <w:pPr>
        <w:tabs>
          <w:tab w:val="left" w:pos="924"/>
        </w:tabs>
        <w:jc w:val="both"/>
      </w:pPr>
    </w:p>
    <w:p w14:paraId="72D34AC0" w14:textId="2E8F0348" w:rsidR="00164DA8" w:rsidRPr="006C5252" w:rsidRDefault="00164DA8" w:rsidP="00164DA8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 xml:space="preserve">Gráfico </w:t>
      </w:r>
      <w:r>
        <w:rPr>
          <w:sz w:val="20"/>
          <w:szCs w:val="20"/>
        </w:rPr>
        <w:t>2</w:t>
      </w:r>
      <w:r w:rsidRPr="006C5252">
        <w:rPr>
          <w:sz w:val="20"/>
          <w:szCs w:val="20"/>
        </w:rPr>
        <w:t xml:space="preserve"> – </w:t>
      </w:r>
      <w:r>
        <w:rPr>
          <w:sz w:val="20"/>
          <w:szCs w:val="20"/>
        </w:rPr>
        <w:t>Frequência de</w:t>
      </w:r>
      <w:r w:rsidRPr="006C5252">
        <w:rPr>
          <w:sz w:val="20"/>
          <w:szCs w:val="20"/>
        </w:rPr>
        <w:t xml:space="preserve"> compra</w:t>
      </w:r>
      <w:r>
        <w:rPr>
          <w:sz w:val="20"/>
          <w:szCs w:val="20"/>
        </w:rPr>
        <w:t>r</w:t>
      </w:r>
      <w:r w:rsidRPr="006C5252">
        <w:rPr>
          <w:sz w:val="20"/>
          <w:szCs w:val="20"/>
        </w:rPr>
        <w:t xml:space="preserve"> online</w:t>
      </w:r>
    </w:p>
    <w:p w14:paraId="2C24248A" w14:textId="3F51FCE9" w:rsidR="00164DA8" w:rsidRDefault="00164DA8" w:rsidP="00164DA8">
      <w:pPr>
        <w:tabs>
          <w:tab w:val="left" w:pos="924"/>
        </w:tabs>
        <w:jc w:val="center"/>
      </w:pPr>
      <w:r>
        <w:rPr>
          <w:noProof/>
        </w:rPr>
        <w:drawing>
          <wp:inline distT="0" distB="0" distL="0" distR="0" wp14:anchorId="08F98A6E" wp14:editId="588B132B">
            <wp:extent cx="2686050" cy="2990850"/>
            <wp:effectExtent l="38100" t="38100" r="19050" b="19050"/>
            <wp:docPr id="9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pizz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990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41F69" w14:textId="6593790E" w:rsidR="00164DA8" w:rsidRPr="006C5252" w:rsidRDefault="00164DA8" w:rsidP="0095237B">
      <w:pPr>
        <w:jc w:val="center"/>
        <w:rPr>
          <w:noProof/>
          <w:sz w:val="20"/>
          <w:szCs w:val="20"/>
        </w:rPr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490034BD" w14:textId="77777777" w:rsidR="00164DA8" w:rsidRDefault="00164DA8" w:rsidP="00164DA8">
      <w:pPr>
        <w:tabs>
          <w:tab w:val="left" w:pos="924"/>
        </w:tabs>
        <w:jc w:val="center"/>
      </w:pPr>
    </w:p>
    <w:p w14:paraId="383EECE9" w14:textId="61137697" w:rsidR="00F66D9E" w:rsidRPr="00F66D9E" w:rsidRDefault="00F66D9E" w:rsidP="00F66D9E"/>
    <w:p w14:paraId="7A441CE0" w14:textId="3D869863" w:rsidR="00F66D9E" w:rsidRDefault="00F66D9E" w:rsidP="00EE1ED3">
      <w:r>
        <w:t>3 – Você prefere receber seus produtos em casa</w:t>
      </w:r>
      <w:r w:rsidR="000763F6">
        <w:t xml:space="preserve"> ou retirá-lo na loja?</w:t>
      </w:r>
    </w:p>
    <w:p w14:paraId="6F90D43F" w14:textId="0C1A399D" w:rsidR="000763F6" w:rsidRDefault="000763F6" w:rsidP="00533A1F">
      <w:pPr>
        <w:ind w:firstLine="709"/>
      </w:pPr>
    </w:p>
    <w:p w14:paraId="652103BD" w14:textId="49A9A9B0" w:rsidR="00533A1F" w:rsidRDefault="0095237B" w:rsidP="0095237B">
      <w:r>
        <w:t xml:space="preserve">Pode-se observar que </w:t>
      </w:r>
      <w:r w:rsidR="00FD2689">
        <w:t>85</w:t>
      </w:r>
      <w:r>
        <w:t>% dos participantes preferem receber seus produtos em casa</w:t>
      </w:r>
      <w:r w:rsidR="00CC6DAD">
        <w:t>.</w:t>
      </w:r>
    </w:p>
    <w:p w14:paraId="76A51552" w14:textId="77777777" w:rsidR="0095237B" w:rsidRDefault="0095237B" w:rsidP="0095237B"/>
    <w:p w14:paraId="51100DBD" w14:textId="3A06DC9F" w:rsidR="0095237B" w:rsidRDefault="0095237B" w:rsidP="0095237B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 xml:space="preserve">Gráfico </w:t>
      </w:r>
      <w:r>
        <w:rPr>
          <w:sz w:val="20"/>
          <w:szCs w:val="20"/>
        </w:rPr>
        <w:t>3</w:t>
      </w:r>
      <w:r w:rsidRPr="006C5252">
        <w:rPr>
          <w:sz w:val="20"/>
          <w:szCs w:val="20"/>
        </w:rPr>
        <w:t xml:space="preserve"> –</w:t>
      </w:r>
      <w:r>
        <w:rPr>
          <w:sz w:val="20"/>
          <w:szCs w:val="20"/>
        </w:rPr>
        <w:t>Onde receber os produtos</w:t>
      </w:r>
    </w:p>
    <w:p w14:paraId="5DF16A43" w14:textId="77777777" w:rsidR="0095237B" w:rsidRDefault="00533A1F" w:rsidP="0095237B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4C9BE94" wp14:editId="1E0C6C4E">
            <wp:extent cx="2628900" cy="2405354"/>
            <wp:effectExtent l="38100" t="38100" r="38100" b="336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053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608B0" w14:textId="46759FAF" w:rsidR="0095237B" w:rsidRDefault="0095237B" w:rsidP="0095237B">
      <w:pPr>
        <w:tabs>
          <w:tab w:val="left" w:pos="991"/>
        </w:tabs>
        <w:spacing w:line="360" w:lineRule="auto"/>
        <w:jc w:val="center"/>
        <w:rPr>
          <w:noProof/>
          <w:sz w:val="20"/>
          <w:szCs w:val="20"/>
        </w:rPr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297BCC86" w14:textId="77777777" w:rsidR="006F4023" w:rsidRPr="006C5252" w:rsidRDefault="006F4023" w:rsidP="0095237B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</w:p>
    <w:p w14:paraId="50EDD809" w14:textId="168B153F" w:rsidR="000763F6" w:rsidRDefault="00972921" w:rsidP="0095237B">
      <w:pPr>
        <w:tabs>
          <w:tab w:val="left" w:pos="7282"/>
        </w:tabs>
      </w:pPr>
      <w:r>
        <w:lastRenderedPageBreak/>
        <w:t>4 – Qual sua forma de pagamento preferida?</w:t>
      </w:r>
    </w:p>
    <w:p w14:paraId="70BAC044" w14:textId="476EDB40" w:rsidR="00E1115E" w:rsidRDefault="00E1115E" w:rsidP="0095237B">
      <w:pPr>
        <w:tabs>
          <w:tab w:val="left" w:pos="7282"/>
        </w:tabs>
      </w:pPr>
    </w:p>
    <w:p w14:paraId="02DE0B7B" w14:textId="3032A5FF" w:rsidR="00E1115E" w:rsidRDefault="00E1115E" w:rsidP="0095237B">
      <w:pPr>
        <w:tabs>
          <w:tab w:val="left" w:pos="7282"/>
        </w:tabs>
      </w:pPr>
      <w:r>
        <w:t>Quanto a forma de pagamento 59,6% das pessoas prefere utilizar o cartão de crédito</w:t>
      </w:r>
      <w:r w:rsidR="00CC6DAD">
        <w:t>.</w:t>
      </w:r>
    </w:p>
    <w:p w14:paraId="0B4A6DD0" w14:textId="77777777" w:rsidR="00E1115E" w:rsidRDefault="00E1115E" w:rsidP="0095237B">
      <w:pPr>
        <w:tabs>
          <w:tab w:val="left" w:pos="7282"/>
        </w:tabs>
      </w:pPr>
    </w:p>
    <w:p w14:paraId="5B4916A1" w14:textId="1DF60152" w:rsidR="0095237B" w:rsidRDefault="0095237B" w:rsidP="0095237B">
      <w:pPr>
        <w:tabs>
          <w:tab w:val="left" w:pos="7282"/>
        </w:tabs>
      </w:pPr>
    </w:p>
    <w:p w14:paraId="3EFE4D93" w14:textId="2659E908" w:rsidR="0095237B" w:rsidRDefault="0095237B" w:rsidP="0095237B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 xml:space="preserve">Gráfico </w:t>
      </w:r>
      <w:r>
        <w:rPr>
          <w:sz w:val="20"/>
          <w:szCs w:val="20"/>
        </w:rPr>
        <w:t>4</w:t>
      </w:r>
      <w:r w:rsidRPr="006C5252">
        <w:rPr>
          <w:sz w:val="20"/>
          <w:szCs w:val="20"/>
        </w:rPr>
        <w:t xml:space="preserve"> –</w:t>
      </w:r>
      <w:r>
        <w:rPr>
          <w:sz w:val="20"/>
          <w:szCs w:val="20"/>
        </w:rPr>
        <w:t>Forma de pagamento</w:t>
      </w:r>
    </w:p>
    <w:p w14:paraId="473AD69D" w14:textId="37482073" w:rsidR="002C4DC5" w:rsidRDefault="0095237B" w:rsidP="002C4DC5">
      <w:pPr>
        <w:tabs>
          <w:tab w:val="left" w:pos="7282"/>
        </w:tabs>
        <w:jc w:val="center"/>
      </w:pPr>
      <w:r>
        <w:rPr>
          <w:noProof/>
        </w:rPr>
        <w:drawing>
          <wp:inline distT="0" distB="0" distL="0" distR="0" wp14:anchorId="670E4376" wp14:editId="170D80AA">
            <wp:extent cx="2438400" cy="2857500"/>
            <wp:effectExtent l="38100" t="38100" r="19050" b="19050"/>
            <wp:docPr id="13" name="Imagem 1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pizz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57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F463D" w14:textId="527EC378" w:rsidR="002C4DC5" w:rsidRPr="002C4DC5" w:rsidRDefault="002C4DC5" w:rsidP="002C4DC5">
      <w:pPr>
        <w:tabs>
          <w:tab w:val="left" w:pos="7282"/>
        </w:tabs>
        <w:jc w:val="center"/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4FD34AD3" w14:textId="6F23F5D5" w:rsidR="00972921" w:rsidRDefault="00972921" w:rsidP="00ED71E1">
      <w:pPr>
        <w:tabs>
          <w:tab w:val="left" w:pos="1100"/>
        </w:tabs>
        <w:jc w:val="center"/>
      </w:pPr>
    </w:p>
    <w:p w14:paraId="57C06624" w14:textId="30920E7D" w:rsidR="00ED71E1" w:rsidRPr="00ED71E1" w:rsidRDefault="00ED71E1" w:rsidP="00ED71E1"/>
    <w:p w14:paraId="26B70F5D" w14:textId="77777777" w:rsidR="00EE1ED3" w:rsidRDefault="00ED71E1" w:rsidP="00EE1ED3">
      <w:pPr>
        <w:tabs>
          <w:tab w:val="left" w:pos="0"/>
        </w:tabs>
      </w:pPr>
      <w:r>
        <w:t xml:space="preserve">5 </w:t>
      </w:r>
      <w:r w:rsidR="006F5AE8">
        <w:t>–</w:t>
      </w:r>
      <w:r>
        <w:t xml:space="preserve"> </w:t>
      </w:r>
      <w:r w:rsidR="006F5AE8">
        <w:t>Você compraria artesanato on-line?</w:t>
      </w:r>
    </w:p>
    <w:p w14:paraId="5D9BCD87" w14:textId="77777777" w:rsidR="00EE1ED3" w:rsidRDefault="00EE1ED3" w:rsidP="00EE1ED3">
      <w:pPr>
        <w:tabs>
          <w:tab w:val="left" w:pos="0"/>
        </w:tabs>
      </w:pPr>
    </w:p>
    <w:p w14:paraId="37576A1D" w14:textId="41637FD5" w:rsidR="006F5AE8" w:rsidRDefault="002C4DC5" w:rsidP="00EE1ED3">
      <w:pPr>
        <w:tabs>
          <w:tab w:val="left" w:pos="0"/>
        </w:tabs>
      </w:pPr>
      <w:r>
        <w:t>Observou-se que 69,15% dos participantes comprariam artesanatos online, segundo</w:t>
      </w:r>
      <w:r w:rsidR="00EB71E1">
        <w:t xml:space="preserve"> a pesquisa a principal motivação para</w:t>
      </w:r>
      <w:r>
        <w:t xml:space="preserve"> que os que responderam que não comprariam art</w:t>
      </w:r>
      <w:r w:rsidR="00EB71E1">
        <w:t>esanato on-line é a falta de conhecimento sobre o produto.</w:t>
      </w:r>
    </w:p>
    <w:p w14:paraId="212BDBDB" w14:textId="77777777" w:rsidR="00E1115E" w:rsidRDefault="00E1115E" w:rsidP="00EE1ED3">
      <w:pPr>
        <w:tabs>
          <w:tab w:val="left" w:pos="0"/>
        </w:tabs>
      </w:pPr>
    </w:p>
    <w:p w14:paraId="28596D79" w14:textId="09C9964C" w:rsidR="00E1115E" w:rsidRDefault="00E1115E" w:rsidP="00EE1ED3">
      <w:pPr>
        <w:tabs>
          <w:tab w:val="left" w:pos="0"/>
        </w:tabs>
      </w:pPr>
    </w:p>
    <w:p w14:paraId="66458B54" w14:textId="1D2397C5" w:rsidR="00E1115E" w:rsidRDefault="00E1115E" w:rsidP="00E1115E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 xml:space="preserve">Gráfico </w:t>
      </w:r>
      <w:r>
        <w:rPr>
          <w:sz w:val="20"/>
          <w:szCs w:val="20"/>
        </w:rPr>
        <w:t>5</w:t>
      </w:r>
      <w:r w:rsidRPr="006C5252">
        <w:rPr>
          <w:sz w:val="20"/>
          <w:szCs w:val="20"/>
        </w:rPr>
        <w:t xml:space="preserve"> –</w:t>
      </w:r>
      <w:r>
        <w:rPr>
          <w:sz w:val="20"/>
          <w:szCs w:val="20"/>
        </w:rPr>
        <w:t>Comprar artesanato online</w:t>
      </w:r>
    </w:p>
    <w:p w14:paraId="7288201B" w14:textId="77777777" w:rsidR="00E1115E" w:rsidRDefault="00E1115E" w:rsidP="00E1115E">
      <w:pPr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61BE4D33" wp14:editId="327B6ED3">
            <wp:extent cx="2600325" cy="2247900"/>
            <wp:effectExtent l="38100" t="38100" r="28575" b="19050"/>
            <wp:docPr id="14" name="Imagem 14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pizz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47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87FE9" w14:textId="64442F46" w:rsidR="00E1115E" w:rsidRPr="002C4DC5" w:rsidRDefault="00E1115E" w:rsidP="00E1115E">
      <w:pPr>
        <w:tabs>
          <w:tab w:val="left" w:pos="0"/>
        </w:tabs>
        <w:jc w:val="center"/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68458657" w14:textId="77777777" w:rsidR="002C4DC5" w:rsidRDefault="002C4DC5" w:rsidP="00EE1ED3">
      <w:pPr>
        <w:tabs>
          <w:tab w:val="left" w:pos="0"/>
        </w:tabs>
      </w:pPr>
    </w:p>
    <w:p w14:paraId="1526A7A9" w14:textId="77777777" w:rsidR="00F06BFC" w:rsidRDefault="00F06BFC" w:rsidP="006F5AE8"/>
    <w:p w14:paraId="76314487" w14:textId="048BE5ED" w:rsidR="006F5AE8" w:rsidRDefault="00EB71E1" w:rsidP="006F5AE8">
      <w:r>
        <w:lastRenderedPageBreak/>
        <w:t>6 – Você conhece o Ateliê – As Iluminadas?</w:t>
      </w:r>
    </w:p>
    <w:p w14:paraId="060063B5" w14:textId="33595BA8" w:rsidR="002844BC" w:rsidRDefault="002844BC" w:rsidP="006F5AE8"/>
    <w:p w14:paraId="061E17F9" w14:textId="2D9E626C" w:rsidR="008B3319" w:rsidRDefault="008B3319" w:rsidP="006F5AE8">
      <w:r>
        <w:t>Observou-se que 70,2</w:t>
      </w:r>
      <w:r w:rsidR="00CC6DAD">
        <w:t>%</w:t>
      </w:r>
      <w:r>
        <w:t xml:space="preserve"> dos participantes ainda não conhecem</w:t>
      </w:r>
      <w:r w:rsidR="00CC6DAD">
        <w:t>.</w:t>
      </w:r>
    </w:p>
    <w:p w14:paraId="3E274C66" w14:textId="77777777" w:rsidR="002844BC" w:rsidRDefault="002844BC" w:rsidP="006F5AE8"/>
    <w:p w14:paraId="3D7BBC2D" w14:textId="3680CA6A" w:rsidR="002844BC" w:rsidRDefault="002844BC" w:rsidP="002844BC">
      <w:pPr>
        <w:tabs>
          <w:tab w:val="left" w:pos="991"/>
        </w:tabs>
        <w:spacing w:line="360" w:lineRule="auto"/>
        <w:jc w:val="center"/>
        <w:rPr>
          <w:sz w:val="20"/>
          <w:szCs w:val="20"/>
        </w:rPr>
      </w:pPr>
      <w:r w:rsidRPr="006C5252">
        <w:rPr>
          <w:sz w:val="20"/>
          <w:szCs w:val="20"/>
        </w:rPr>
        <w:t>Gráfico</w:t>
      </w:r>
      <w:r>
        <w:rPr>
          <w:sz w:val="20"/>
          <w:szCs w:val="20"/>
        </w:rPr>
        <w:t xml:space="preserve"> 6</w:t>
      </w:r>
      <w:r w:rsidRPr="006C5252">
        <w:rPr>
          <w:sz w:val="20"/>
          <w:szCs w:val="20"/>
        </w:rPr>
        <w:t xml:space="preserve"> –</w:t>
      </w:r>
      <w:r>
        <w:rPr>
          <w:sz w:val="20"/>
          <w:szCs w:val="20"/>
        </w:rPr>
        <w:t>Conhece o Ateliê</w:t>
      </w:r>
      <w:r w:rsidR="002D6FDD">
        <w:rPr>
          <w:sz w:val="20"/>
          <w:szCs w:val="20"/>
        </w:rPr>
        <w:t>?</w:t>
      </w:r>
    </w:p>
    <w:p w14:paraId="1DBD4396" w14:textId="05084A5A" w:rsidR="00EB71E1" w:rsidRDefault="002844BC" w:rsidP="002844BC">
      <w:pPr>
        <w:jc w:val="center"/>
      </w:pPr>
      <w:r>
        <w:rPr>
          <w:noProof/>
        </w:rPr>
        <w:drawing>
          <wp:inline distT="0" distB="0" distL="0" distR="0" wp14:anchorId="2A191C70" wp14:editId="731F4C9D">
            <wp:extent cx="2333625" cy="2162175"/>
            <wp:effectExtent l="38100" t="38100" r="28575" b="28575"/>
            <wp:docPr id="16" name="Imagem 1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pizz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621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84D75" w14:textId="0F609512" w:rsidR="005B2DD6" w:rsidRPr="002C4DC5" w:rsidRDefault="005B2DD6" w:rsidP="005B2DD6">
      <w:pPr>
        <w:tabs>
          <w:tab w:val="left" w:pos="0"/>
        </w:tabs>
        <w:jc w:val="center"/>
      </w:pPr>
      <w:r w:rsidRPr="006C5252">
        <w:rPr>
          <w:noProof/>
          <w:sz w:val="20"/>
          <w:szCs w:val="20"/>
        </w:rPr>
        <w:t xml:space="preserve">Fonte: Elaborado pelo </w:t>
      </w:r>
      <w:r w:rsidR="00FD2689">
        <w:rPr>
          <w:noProof/>
          <w:sz w:val="20"/>
          <w:szCs w:val="20"/>
        </w:rPr>
        <w:t>Microsoft Forms</w:t>
      </w:r>
      <w:r w:rsidRPr="006C5252">
        <w:rPr>
          <w:noProof/>
          <w:sz w:val="20"/>
          <w:szCs w:val="20"/>
        </w:rPr>
        <w:t>, 2021.</w:t>
      </w:r>
    </w:p>
    <w:p w14:paraId="1708E02B" w14:textId="4A8C986E" w:rsidR="00D2191E" w:rsidRPr="00D2191E" w:rsidRDefault="00D2191E" w:rsidP="00D2191E"/>
    <w:p w14:paraId="0EC08064" w14:textId="2C1FC765" w:rsidR="00D2191E" w:rsidRDefault="00D2191E" w:rsidP="00D2191E"/>
    <w:p w14:paraId="2E642BA9" w14:textId="71458E65" w:rsidR="00E31E7C" w:rsidRPr="00B565CE" w:rsidRDefault="00E31E7C" w:rsidP="00E31E7C">
      <w:pPr>
        <w:pStyle w:val="Ttulo2"/>
        <w:spacing w:line="360" w:lineRule="auto"/>
      </w:pPr>
      <w:bookmarkStart w:id="27" w:name="_Toc106102849"/>
      <w:r w:rsidRPr="00B565CE">
        <w:t>7.1.</w:t>
      </w:r>
      <w:r>
        <w:t>3</w:t>
      </w:r>
      <w:r w:rsidRPr="00B565CE">
        <w:t xml:space="preserve"> -</w:t>
      </w:r>
      <w:r>
        <w:t>CANVAS</w:t>
      </w:r>
      <w:bookmarkEnd w:id="27"/>
    </w:p>
    <w:p w14:paraId="5A313FA9" w14:textId="77777777" w:rsidR="00E31E7C" w:rsidRPr="00D2191E" w:rsidRDefault="00E31E7C" w:rsidP="00D2191E"/>
    <w:p w14:paraId="16B10BEF" w14:textId="1DA37FC5" w:rsidR="008B3319" w:rsidRPr="00D5095A" w:rsidRDefault="008B3319" w:rsidP="008B3319">
      <w:pPr>
        <w:jc w:val="center"/>
        <w:rPr>
          <w:sz w:val="20"/>
          <w:szCs w:val="20"/>
        </w:rPr>
      </w:pPr>
      <w:r w:rsidRPr="00D5095A">
        <w:rPr>
          <w:sz w:val="20"/>
          <w:szCs w:val="20"/>
        </w:rPr>
        <w:t xml:space="preserve">Figura </w:t>
      </w:r>
      <w:r w:rsidR="00542B46" w:rsidRPr="00D5095A">
        <w:rPr>
          <w:sz w:val="20"/>
          <w:szCs w:val="20"/>
        </w:rPr>
        <w:t xml:space="preserve">5 </w:t>
      </w:r>
      <w:r w:rsidRPr="00D5095A">
        <w:rPr>
          <w:sz w:val="20"/>
          <w:szCs w:val="20"/>
        </w:rPr>
        <w:t xml:space="preserve">– </w:t>
      </w:r>
      <w:proofErr w:type="spellStart"/>
      <w:r w:rsidRPr="00D5095A">
        <w:rPr>
          <w:sz w:val="20"/>
          <w:szCs w:val="20"/>
        </w:rPr>
        <w:t>Canvas</w:t>
      </w:r>
      <w:proofErr w:type="spellEnd"/>
    </w:p>
    <w:p w14:paraId="456B3167" w14:textId="3E244C36" w:rsidR="00D2191E" w:rsidRPr="00D2191E" w:rsidRDefault="002D6FDD" w:rsidP="002D6FDD">
      <w:pPr>
        <w:jc w:val="center"/>
      </w:pPr>
      <w:r>
        <w:rPr>
          <w:noProof/>
        </w:rPr>
        <w:drawing>
          <wp:inline distT="0" distB="0" distL="0" distR="0" wp14:anchorId="118C7E67" wp14:editId="18B9C067">
            <wp:extent cx="5970270" cy="4030854"/>
            <wp:effectExtent l="38100" t="38100" r="11430" b="27305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65" cy="4040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EF702" w14:textId="1FDBE12C" w:rsidR="00D2191E" w:rsidRPr="00D2191E" w:rsidRDefault="008B3319" w:rsidP="008B3319">
      <w:pPr>
        <w:jc w:val="center"/>
      </w:pPr>
      <w:r w:rsidRPr="006C5252">
        <w:rPr>
          <w:noProof/>
          <w:sz w:val="20"/>
          <w:szCs w:val="20"/>
        </w:rPr>
        <w:t xml:space="preserve">Fonte: Elaborado </w:t>
      </w:r>
      <w:r>
        <w:rPr>
          <w:noProof/>
          <w:sz w:val="20"/>
          <w:szCs w:val="20"/>
        </w:rPr>
        <w:t>no site</w:t>
      </w:r>
      <w:r w:rsidRPr="006C5252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Sebrae</w:t>
      </w:r>
      <w:r w:rsidRPr="006C5252">
        <w:rPr>
          <w:noProof/>
          <w:sz w:val="20"/>
          <w:szCs w:val="20"/>
        </w:rPr>
        <w:t>, 2021</w:t>
      </w:r>
    </w:p>
    <w:p w14:paraId="07D6159F" w14:textId="3B0828FD" w:rsidR="00D2191E" w:rsidRPr="00D2191E" w:rsidRDefault="00D2191E" w:rsidP="00D2191E"/>
    <w:p w14:paraId="7EA9B485" w14:textId="11E695DF" w:rsidR="0063074B" w:rsidRDefault="0063074B" w:rsidP="008972B9">
      <w:pPr>
        <w:pStyle w:val="Ttulo2"/>
        <w:numPr>
          <w:ilvl w:val="2"/>
          <w:numId w:val="27"/>
        </w:numPr>
      </w:pPr>
      <w:bookmarkStart w:id="28" w:name="_Toc106102850"/>
      <w:r>
        <w:lastRenderedPageBreak/>
        <w:t xml:space="preserve">Tecnologias </w:t>
      </w:r>
      <w:r w:rsidR="002D6FDD">
        <w:t>Utilizadas</w:t>
      </w:r>
      <w:bookmarkEnd w:id="28"/>
    </w:p>
    <w:p w14:paraId="56103991" w14:textId="477D5A4C" w:rsidR="00301E2A" w:rsidRDefault="00301E2A" w:rsidP="00301E2A"/>
    <w:p w14:paraId="61926105" w14:textId="6C88EF3C" w:rsidR="00301E2A" w:rsidRDefault="00301E2A" w:rsidP="00D500CF">
      <w:pPr>
        <w:spacing w:line="360" w:lineRule="auto"/>
        <w:jc w:val="both"/>
      </w:pPr>
      <w:r>
        <w:t xml:space="preserve">Para o desenvolvimento do projeto proposto foi utilizado o HTML 5, linguagem de design CSS 3 e a linguagem de programação </w:t>
      </w:r>
      <w:proofErr w:type="spellStart"/>
      <w:r>
        <w:t>JavaScript</w:t>
      </w:r>
      <w:proofErr w:type="spellEnd"/>
      <w:r>
        <w:t xml:space="preserve">, adicionando o framework </w:t>
      </w:r>
      <w:proofErr w:type="spellStart"/>
      <w:r>
        <w:t>Bootstrap</w:t>
      </w:r>
      <w:proofErr w:type="spellEnd"/>
      <w:r>
        <w:t xml:space="preserve"> e</w:t>
      </w:r>
      <w:r w:rsidR="00CC6DAD">
        <w:t xml:space="preserve"> a biblioteca</w:t>
      </w:r>
      <w:r>
        <w:t xml:space="preserve"> React</w:t>
      </w:r>
      <w:r w:rsidR="00CC6DAD">
        <w:t>.js</w:t>
      </w:r>
      <w:r>
        <w:t xml:space="preserve">. No </w:t>
      </w:r>
      <w:proofErr w:type="spellStart"/>
      <w:r>
        <w:t>back-end</w:t>
      </w:r>
      <w:proofErr w:type="spellEnd"/>
      <w:r>
        <w:t xml:space="preserve"> foi utilizado o Node.js que é um ambiente de execução Javascript. Por fim como sistema de gerenciamento de banco de dados será adotado o </w:t>
      </w:r>
      <w:proofErr w:type="spellStart"/>
      <w:r>
        <w:t>MySQl</w:t>
      </w:r>
      <w:proofErr w:type="spellEnd"/>
      <w:r>
        <w:t>.</w:t>
      </w:r>
    </w:p>
    <w:p w14:paraId="79B1716B" w14:textId="77777777" w:rsidR="008972B9" w:rsidRPr="008972B9" w:rsidRDefault="008972B9" w:rsidP="00D500CF">
      <w:pPr>
        <w:spacing w:line="360" w:lineRule="auto"/>
      </w:pPr>
    </w:p>
    <w:p w14:paraId="5BE91AD7" w14:textId="1C33F156" w:rsidR="00CC6DAD" w:rsidRPr="00D500CF" w:rsidRDefault="00D500CF" w:rsidP="00D500CF">
      <w:pPr>
        <w:pStyle w:val="Ttulo3"/>
      </w:pPr>
      <w:bookmarkStart w:id="29" w:name="_Toc106102851"/>
      <w:r>
        <w:t>HTML</w:t>
      </w:r>
      <w:bookmarkEnd w:id="29"/>
    </w:p>
    <w:p w14:paraId="009A3B35" w14:textId="2772A4D5" w:rsidR="002D6B3F" w:rsidRDefault="002D6B3F" w:rsidP="00D500CF">
      <w:pPr>
        <w:spacing w:line="360" w:lineRule="auto"/>
        <w:jc w:val="both"/>
      </w:pPr>
      <w:r w:rsidRPr="002D6B3F">
        <w:t>O HTML (</w:t>
      </w:r>
      <w:proofErr w:type="spellStart"/>
      <w:r w:rsidRPr="002D6B3F">
        <w:t>HyperTextMarkupLanguage</w:t>
      </w:r>
      <w:proofErr w:type="spellEnd"/>
      <w:r w:rsidRPr="002D6B3F">
        <w:t xml:space="preserve">), surgiu </w:t>
      </w:r>
      <w:r w:rsidR="001A17A6">
        <w:t>na década de 1990</w:t>
      </w:r>
      <w:r w:rsidR="00265DAB">
        <w:t xml:space="preserve"> e</w:t>
      </w:r>
      <w:r w:rsidR="001A17A6">
        <w:t xml:space="preserve"> seu criador é Tim Barnes-Lee o mesmo que anteriormente criou o WWW (</w:t>
      </w:r>
      <w:r w:rsidR="001A17A6" w:rsidRPr="001A17A6">
        <w:t xml:space="preserve">World </w:t>
      </w:r>
      <w:proofErr w:type="spellStart"/>
      <w:r w:rsidR="001A17A6" w:rsidRPr="001A17A6">
        <w:t>Wide</w:t>
      </w:r>
      <w:proofErr w:type="spellEnd"/>
      <w:r w:rsidR="001A17A6" w:rsidRPr="001A17A6">
        <w:t xml:space="preserve"> Web</w:t>
      </w:r>
      <w:r w:rsidR="001A17A6">
        <w:t>).</w:t>
      </w:r>
      <w:r w:rsidR="00B1291E">
        <w:t xml:space="preserve"> Existem várias versões desde sua criação, </w:t>
      </w:r>
      <w:r w:rsidR="00B1291E" w:rsidRPr="00B1291E">
        <w:t xml:space="preserve">atualmente </w:t>
      </w:r>
      <w:r w:rsidR="00B1291E">
        <w:t xml:space="preserve">ele </w:t>
      </w:r>
      <w:r w:rsidR="00B1291E" w:rsidRPr="00B1291E">
        <w:t>está na versão 5</w:t>
      </w:r>
      <w:r w:rsidR="00B1291E">
        <w:t>.</w:t>
      </w:r>
    </w:p>
    <w:p w14:paraId="6E916E62" w14:textId="439EEF9D" w:rsidR="001A17A6" w:rsidRDefault="00B1291E" w:rsidP="00D500CF">
      <w:pPr>
        <w:spacing w:line="360" w:lineRule="auto"/>
        <w:jc w:val="both"/>
      </w:pPr>
      <w:r>
        <w:t>É muito importante esclarecer que o HTML não é uma linguagem de programação, mas sim uma linguagem de marcação</w:t>
      </w:r>
      <w:r w:rsidR="00F44AC0">
        <w:t xml:space="preserve"> de hipertextos</w:t>
      </w:r>
      <w:r w:rsidR="007E3F23">
        <w:t>, que são conjuntos de elementos, podendo ser palavras, imagens, vídeos e documentos.</w:t>
      </w:r>
      <w:r w:rsidR="004334ED">
        <w:t xml:space="preserve"> </w:t>
      </w:r>
      <w:r w:rsidR="007E3F23">
        <w:t>O HTML</w:t>
      </w:r>
      <w:r w:rsidR="004334ED">
        <w:t xml:space="preserve"> utiliza </w:t>
      </w:r>
      <w:r w:rsidR="007E3F23">
        <w:t>diversas</w:t>
      </w:r>
      <w:r w:rsidR="004334ED">
        <w:t xml:space="preserve"> </w:t>
      </w:r>
      <w:proofErr w:type="spellStart"/>
      <w:r w:rsidR="004334ED">
        <w:t>tag</w:t>
      </w:r>
      <w:r w:rsidR="007E3F23">
        <w:t>s</w:t>
      </w:r>
      <w:proofErr w:type="spellEnd"/>
      <w:r w:rsidR="007E3F23">
        <w:t xml:space="preserve"> (marcas)</w:t>
      </w:r>
      <w:r w:rsidR="00B15A48">
        <w:t xml:space="preserve"> que servem para informar ao navegador que tipo de estrutura será </w:t>
      </w:r>
      <w:r w:rsidR="00B01E35">
        <w:t>construída</w:t>
      </w:r>
      <w:r w:rsidR="00213F85">
        <w:t xml:space="preserve">. Existem </w:t>
      </w:r>
      <w:proofErr w:type="spellStart"/>
      <w:r w:rsidR="00213F85">
        <w:t>tags</w:t>
      </w:r>
      <w:proofErr w:type="spellEnd"/>
      <w:r w:rsidR="00213F85">
        <w:t xml:space="preserve"> para todas as funções necessárias para criação de um documento HTML (TORRES,</w:t>
      </w:r>
      <w:r w:rsidR="002B7049">
        <w:t xml:space="preserve"> 2018)</w:t>
      </w:r>
      <w:r w:rsidR="00812ADC">
        <w:t>.</w:t>
      </w:r>
    </w:p>
    <w:p w14:paraId="488B2D25" w14:textId="455E097C" w:rsidR="00812ADC" w:rsidRDefault="00323A83" w:rsidP="00D500CF">
      <w:pPr>
        <w:spacing w:line="360" w:lineRule="auto"/>
        <w:jc w:val="both"/>
      </w:pPr>
      <w:r>
        <w:t xml:space="preserve">Logo abaixo encontra-se </w:t>
      </w:r>
      <w:r w:rsidR="004B7623">
        <w:t>exemplos</w:t>
      </w:r>
      <w:r>
        <w:t xml:space="preserve"> </w:t>
      </w:r>
      <w:proofErr w:type="spellStart"/>
      <w:r>
        <w:t>tags</w:t>
      </w:r>
      <w:proofErr w:type="spellEnd"/>
      <w:r>
        <w:t xml:space="preserve"> utilizadas no HTML:</w:t>
      </w:r>
    </w:p>
    <w:p w14:paraId="3D5CA03E" w14:textId="1BB0D318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head</w:t>
      </w:r>
      <w:proofErr w:type="spellEnd"/>
      <w:r>
        <w:t xml:space="preserve">&gt; – </w:t>
      </w:r>
      <w:r w:rsidR="00F02386">
        <w:t>Compreende as informações que serão interpretadas pelo navegador</w:t>
      </w:r>
      <w:r>
        <w:t>;</w:t>
      </w:r>
    </w:p>
    <w:p w14:paraId="2A2C82E9" w14:textId="39F245C9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 xml:space="preserve">&lt;body&gt; – </w:t>
      </w:r>
      <w:r w:rsidR="00F02386">
        <w:t>É onde fica todo o conteúdo que irá</w:t>
      </w:r>
      <w:r>
        <w:t xml:space="preserve"> compor o corpo da página;</w:t>
      </w:r>
    </w:p>
    <w:p w14:paraId="08A6DE45" w14:textId="2C66048C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&lt;h1</w:t>
      </w:r>
      <w:proofErr w:type="gramStart"/>
      <w:r>
        <w:t>&gt;,&lt;</w:t>
      </w:r>
      <w:proofErr w:type="gramEnd"/>
      <w:r>
        <w:t xml:space="preserve">h2&gt;,&lt;h3&gt;,&lt;h4&gt;,&lt;h5 &gt;e &lt;h6&gt; – </w:t>
      </w:r>
      <w:proofErr w:type="spellStart"/>
      <w:r>
        <w:t>Tags</w:t>
      </w:r>
      <w:proofErr w:type="spellEnd"/>
      <w:r>
        <w:t xml:space="preserve"> para </w:t>
      </w:r>
      <w:r w:rsidR="00C357AE">
        <w:t>definir título</w:t>
      </w:r>
      <w:r>
        <w:t xml:space="preserve"> e subtítulos</w:t>
      </w:r>
      <w:r w:rsidR="00B01E35">
        <w:t>;</w:t>
      </w:r>
    </w:p>
    <w:p w14:paraId="04A9A455" w14:textId="3AC786DD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 xml:space="preserve">&lt;p&gt; – </w:t>
      </w:r>
      <w:r w:rsidR="00406D18">
        <w:t>Define</w:t>
      </w:r>
      <w:r>
        <w:t xml:space="preserve"> um </w:t>
      </w:r>
      <w:r w:rsidR="00323A83">
        <w:t>parágrafo</w:t>
      </w:r>
      <w:r>
        <w:t>;</w:t>
      </w:r>
    </w:p>
    <w:p w14:paraId="7E465CD4" w14:textId="5D563D0D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 xml:space="preserve">&lt;header&gt; – </w:t>
      </w:r>
      <w:r w:rsidR="00406D18">
        <w:t>D</w:t>
      </w:r>
      <w:r>
        <w:t>efine um cabeçalho;</w:t>
      </w:r>
    </w:p>
    <w:p w14:paraId="1CE1D4F0" w14:textId="77777777" w:rsidR="00406D18" w:rsidRDefault="00406D18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footer</w:t>
      </w:r>
      <w:proofErr w:type="spellEnd"/>
      <w:r>
        <w:t>&gt; – Define um rodapé;</w:t>
      </w:r>
    </w:p>
    <w:p w14:paraId="6C643569" w14:textId="5A804A77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section</w:t>
      </w:r>
      <w:proofErr w:type="spellEnd"/>
      <w:r>
        <w:t xml:space="preserve">&gt; – </w:t>
      </w:r>
      <w:r w:rsidR="00406D18">
        <w:t>D</w:t>
      </w:r>
      <w:r>
        <w:t>efine uma seção;</w:t>
      </w:r>
    </w:p>
    <w:p w14:paraId="5B61FBD9" w14:textId="7EC1CEC0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article</w:t>
      </w:r>
      <w:proofErr w:type="spellEnd"/>
      <w:r>
        <w:t xml:space="preserve">&gt; – </w:t>
      </w:r>
      <w:r w:rsidR="00406D18">
        <w:t>D</w:t>
      </w:r>
      <w:r>
        <w:t>efine um artigo;</w:t>
      </w:r>
    </w:p>
    <w:p w14:paraId="590793AA" w14:textId="798F14CD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div</w:t>
      </w:r>
      <w:proofErr w:type="spellEnd"/>
      <w:r>
        <w:t xml:space="preserve">&gt; – </w:t>
      </w:r>
      <w:r w:rsidR="00406D18">
        <w:t>D</w:t>
      </w:r>
      <w:r>
        <w:t>efine uma divisão;</w:t>
      </w:r>
    </w:p>
    <w:p w14:paraId="55AFDC2C" w14:textId="1443606F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nav</w:t>
      </w:r>
      <w:proofErr w:type="spellEnd"/>
      <w:r>
        <w:t xml:space="preserve">&gt; – </w:t>
      </w:r>
      <w:r w:rsidR="00B15A48">
        <w:t>D</w:t>
      </w:r>
      <w:r>
        <w:t>efine uma área de navegação;</w:t>
      </w:r>
    </w:p>
    <w:p w14:paraId="6C4155C0" w14:textId="12F969CC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ul</w:t>
      </w:r>
      <w:proofErr w:type="spellEnd"/>
      <w:r>
        <w:t xml:space="preserve">&gt; – </w:t>
      </w:r>
      <w:r w:rsidR="00B15A48">
        <w:t>D</w:t>
      </w:r>
      <w:r>
        <w:t>efine uma lista não ordenada;</w:t>
      </w:r>
    </w:p>
    <w:p w14:paraId="532CEA70" w14:textId="46EA5D39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form</w:t>
      </w:r>
      <w:proofErr w:type="spellEnd"/>
      <w:r>
        <w:t xml:space="preserve">&gt; – </w:t>
      </w:r>
      <w:r w:rsidR="00B15A48">
        <w:t>D</w:t>
      </w:r>
      <w:r>
        <w:t>efine um formulário;</w:t>
      </w:r>
    </w:p>
    <w:p w14:paraId="7D2AAD4A" w14:textId="35EF8B18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 xml:space="preserve">&lt;input&gt; – </w:t>
      </w:r>
      <w:r w:rsidR="00B15A48">
        <w:t>D</w:t>
      </w:r>
      <w:r>
        <w:t>efine os campos do formulário;</w:t>
      </w:r>
    </w:p>
    <w:p w14:paraId="61AECB27" w14:textId="4679069E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button</w:t>
      </w:r>
      <w:proofErr w:type="spellEnd"/>
      <w:r>
        <w:t xml:space="preserve">&gt; – </w:t>
      </w:r>
      <w:r w:rsidR="00B15A48">
        <w:t>D</w:t>
      </w:r>
      <w:r>
        <w:t>efine um botão;</w:t>
      </w:r>
    </w:p>
    <w:p w14:paraId="769A2CB8" w14:textId="144FB3EE" w:rsidR="00812ADC" w:rsidRDefault="00812ADC" w:rsidP="00D500CF">
      <w:pPr>
        <w:pStyle w:val="PargrafodaLista"/>
        <w:numPr>
          <w:ilvl w:val="0"/>
          <w:numId w:val="28"/>
        </w:numPr>
        <w:spacing w:line="360" w:lineRule="auto"/>
        <w:jc w:val="both"/>
      </w:pPr>
      <w:r>
        <w:t>&lt;</w:t>
      </w:r>
      <w:proofErr w:type="spellStart"/>
      <w:r>
        <w:t>img</w:t>
      </w:r>
      <w:proofErr w:type="spellEnd"/>
      <w:r>
        <w:t xml:space="preserve">&gt; – </w:t>
      </w:r>
      <w:r w:rsidR="00B15A48">
        <w:t>P</w:t>
      </w:r>
      <w:r>
        <w:t>ermite inserir uma imagem no seu documento.</w:t>
      </w:r>
    </w:p>
    <w:p w14:paraId="50B66D54" w14:textId="77777777" w:rsidR="001B6341" w:rsidRDefault="001B6341" w:rsidP="001B6341">
      <w:pPr>
        <w:pStyle w:val="PargrafodaLista"/>
        <w:spacing w:line="360" w:lineRule="auto"/>
        <w:jc w:val="both"/>
      </w:pPr>
    </w:p>
    <w:p w14:paraId="5E60C2C9" w14:textId="41BE9DB5" w:rsidR="004B7623" w:rsidRPr="004B7623" w:rsidRDefault="004B7623" w:rsidP="00D500CF">
      <w:pPr>
        <w:spacing w:line="360" w:lineRule="auto"/>
        <w:jc w:val="both"/>
        <w:rPr>
          <w:b/>
          <w:bCs/>
        </w:rPr>
      </w:pPr>
      <w:r w:rsidRPr="004B7623">
        <w:rPr>
          <w:b/>
          <w:bCs/>
        </w:rPr>
        <w:lastRenderedPageBreak/>
        <w:t>Evolução do HTML</w:t>
      </w:r>
    </w:p>
    <w:p w14:paraId="3020CA99" w14:textId="72300F37" w:rsidR="00B15A48" w:rsidRDefault="00691EBC" w:rsidP="00D500CF">
      <w:pPr>
        <w:spacing w:line="360" w:lineRule="auto"/>
        <w:jc w:val="both"/>
      </w:pPr>
      <w:r>
        <w:t xml:space="preserve">Conforme citado anteriormente o HTML está na sua 5ª versão e de acordo com </w:t>
      </w:r>
      <w:proofErr w:type="spellStart"/>
      <w:r>
        <w:t>Mazza</w:t>
      </w:r>
      <w:proofErr w:type="spellEnd"/>
      <w:r>
        <w:t xml:space="preserve"> (2012</w:t>
      </w:r>
      <w:r w:rsidR="002E2F62">
        <w:t>. p. 27</w:t>
      </w:r>
      <w:r>
        <w:t xml:space="preserve">), </w:t>
      </w:r>
      <w:r w:rsidR="00B15A48">
        <w:t>O</w:t>
      </w:r>
      <w:r>
        <w:t xml:space="preserve"> </w:t>
      </w:r>
      <w:r w:rsidR="00B15A48">
        <w:t>surgimento</w:t>
      </w:r>
      <w:r>
        <w:t xml:space="preserve"> </w:t>
      </w:r>
      <w:r w:rsidR="00B15A48">
        <w:t>do</w:t>
      </w:r>
      <w:r>
        <w:t xml:space="preserve"> </w:t>
      </w:r>
      <w:r w:rsidR="00B15A48">
        <w:t>HTML</w:t>
      </w:r>
      <w:r>
        <w:t xml:space="preserve">5 </w:t>
      </w:r>
      <w:r w:rsidR="00B15A48">
        <w:t>mudou muitas coisas no mundo do desenvolvimento web,</w:t>
      </w:r>
      <w:r>
        <w:t xml:space="preserve"> </w:t>
      </w:r>
      <w:r w:rsidR="00B15A48">
        <w:t>com novos elementos, novas funcionalidades e diversas outras novidades que pos</w:t>
      </w:r>
      <w:r>
        <w:t>s</w:t>
      </w:r>
      <w:r w:rsidR="00B15A48">
        <w:t>ibilitam experiências melhores e integra</w:t>
      </w:r>
      <w:r w:rsidR="00B15A48">
        <w:rPr>
          <w:rFonts w:hint="eastAsia"/>
        </w:rPr>
        <w:t>çõ</w:t>
      </w:r>
      <w:r w:rsidR="00B15A48">
        <w:t>es</w:t>
      </w:r>
      <w:r>
        <w:t xml:space="preserve"> </w:t>
      </w:r>
      <w:r w:rsidR="00B01E35">
        <w:t>q</w:t>
      </w:r>
      <w:r w:rsidRPr="00691EBC">
        <w:t>ue antes eram apenas desejos e sonhos</w:t>
      </w:r>
      <w:r w:rsidR="00B01E35">
        <w:t>.</w:t>
      </w:r>
    </w:p>
    <w:p w14:paraId="6533126A" w14:textId="64239D76" w:rsidR="00406D18" w:rsidRDefault="00406D18" w:rsidP="00D500CF">
      <w:pPr>
        <w:spacing w:line="360" w:lineRule="auto"/>
        <w:jc w:val="both"/>
      </w:pPr>
    </w:p>
    <w:p w14:paraId="455CB4FF" w14:textId="439EC27F" w:rsidR="00B01E35" w:rsidRDefault="00B01E35" w:rsidP="00D500CF">
      <w:pPr>
        <w:spacing w:line="360" w:lineRule="auto"/>
        <w:jc w:val="both"/>
      </w:pPr>
      <w:r>
        <w:t>Segue uma tabela com informações das versões do HTML:</w:t>
      </w:r>
    </w:p>
    <w:p w14:paraId="3C9863EB" w14:textId="77777777" w:rsidR="004B7623" w:rsidRDefault="004B7623" w:rsidP="00D500CF">
      <w:pPr>
        <w:spacing w:line="360" w:lineRule="auto"/>
        <w:jc w:val="both"/>
      </w:pPr>
    </w:p>
    <w:p w14:paraId="13A8028C" w14:textId="11ACB773" w:rsidR="004B7623" w:rsidRPr="0098339F" w:rsidRDefault="0098339F" w:rsidP="00D500CF">
      <w:pPr>
        <w:spacing w:line="360" w:lineRule="auto"/>
        <w:jc w:val="center"/>
        <w:rPr>
          <w:sz w:val="20"/>
          <w:szCs w:val="20"/>
        </w:rPr>
      </w:pPr>
      <w:r w:rsidRPr="0098339F">
        <w:rPr>
          <w:sz w:val="20"/>
          <w:szCs w:val="20"/>
        </w:rPr>
        <w:t xml:space="preserve">Tabela </w:t>
      </w:r>
      <w:r>
        <w:rPr>
          <w:sz w:val="20"/>
          <w:szCs w:val="20"/>
        </w:rPr>
        <w:t>1</w:t>
      </w:r>
      <w:r w:rsidRPr="0098339F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98339F">
        <w:rPr>
          <w:sz w:val="20"/>
          <w:szCs w:val="20"/>
        </w:rPr>
        <w:t xml:space="preserve"> Versões HTML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20"/>
        <w:gridCol w:w="4542"/>
      </w:tblGrid>
      <w:tr w:rsidR="004B7623" w14:paraId="07A84E9C" w14:textId="77777777" w:rsidTr="0093602B">
        <w:tc>
          <w:tcPr>
            <w:tcW w:w="4606" w:type="dxa"/>
            <w:vAlign w:val="center"/>
          </w:tcPr>
          <w:p w14:paraId="2F65C5EF" w14:textId="06F9B964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b/>
                <w:bCs/>
              </w:rPr>
              <w:t>Versão</w:t>
            </w:r>
          </w:p>
        </w:tc>
        <w:tc>
          <w:tcPr>
            <w:tcW w:w="4606" w:type="dxa"/>
            <w:vAlign w:val="center"/>
          </w:tcPr>
          <w:p w14:paraId="6E672FF9" w14:textId="3549E674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b/>
                <w:bCs/>
              </w:rPr>
              <w:t>Descrição</w:t>
            </w:r>
          </w:p>
        </w:tc>
      </w:tr>
      <w:tr w:rsidR="004B7623" w14:paraId="586700B4" w14:textId="77777777" w:rsidTr="0098339F">
        <w:tc>
          <w:tcPr>
            <w:tcW w:w="4606" w:type="dxa"/>
            <w:vAlign w:val="center"/>
          </w:tcPr>
          <w:p w14:paraId="5EDC608E" w14:textId="12D946BD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color w:val="000000"/>
              </w:rPr>
              <w:t>HTML (1991)</w:t>
            </w:r>
          </w:p>
        </w:tc>
        <w:tc>
          <w:tcPr>
            <w:tcW w:w="4606" w:type="dxa"/>
          </w:tcPr>
          <w:p w14:paraId="47711608" w14:textId="3D740993" w:rsidR="004B7623" w:rsidRDefault="00BB5E7C" w:rsidP="00D500CF">
            <w:pPr>
              <w:spacing w:line="360" w:lineRule="auto"/>
              <w:jc w:val="both"/>
            </w:pPr>
            <w:r>
              <w:t>C</w:t>
            </w:r>
            <w:r w:rsidR="004B7623">
              <w:t xml:space="preserve">riada com o </w:t>
            </w:r>
            <w:r w:rsidR="004B7623" w:rsidRPr="00F66A37">
              <w:rPr>
                <w:color w:val="000000"/>
              </w:rPr>
              <w:t>objetivo de interligar instituições de pesquisas, e compartilhar documentos com facilidades.</w:t>
            </w:r>
          </w:p>
        </w:tc>
      </w:tr>
      <w:tr w:rsidR="004B7623" w14:paraId="2610AE2A" w14:textId="77777777" w:rsidTr="0098339F">
        <w:tc>
          <w:tcPr>
            <w:tcW w:w="4606" w:type="dxa"/>
            <w:vAlign w:val="center"/>
          </w:tcPr>
          <w:p w14:paraId="0292E464" w14:textId="347B73EA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color w:val="000000"/>
              </w:rPr>
              <w:t>HTML 2.0 (1995)</w:t>
            </w:r>
          </w:p>
        </w:tc>
        <w:tc>
          <w:tcPr>
            <w:tcW w:w="4606" w:type="dxa"/>
          </w:tcPr>
          <w:p w14:paraId="5850927D" w14:textId="375DC9F1" w:rsidR="004B7623" w:rsidRDefault="00BB5E7C" w:rsidP="00D500CF">
            <w:pPr>
              <w:spacing w:line="360" w:lineRule="auto"/>
              <w:jc w:val="both"/>
            </w:pPr>
            <w:r>
              <w:t>Criada com o objetivo de formalizar todas as características do HTML.</w:t>
            </w:r>
          </w:p>
        </w:tc>
      </w:tr>
      <w:tr w:rsidR="004B7623" w14:paraId="216DACA3" w14:textId="77777777" w:rsidTr="0098339F">
        <w:tc>
          <w:tcPr>
            <w:tcW w:w="4606" w:type="dxa"/>
            <w:vAlign w:val="center"/>
          </w:tcPr>
          <w:p w14:paraId="68F64930" w14:textId="7F1A94C5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color w:val="000000"/>
              </w:rPr>
              <w:t>HTML 3.2 (1997)</w:t>
            </w:r>
          </w:p>
        </w:tc>
        <w:tc>
          <w:tcPr>
            <w:tcW w:w="4606" w:type="dxa"/>
          </w:tcPr>
          <w:p w14:paraId="4B629EAA" w14:textId="4E895B31" w:rsidR="004B7623" w:rsidRDefault="00BB5E7C" w:rsidP="00D500CF">
            <w:pPr>
              <w:spacing w:line="360" w:lineRule="auto"/>
              <w:jc w:val="both"/>
            </w:pPr>
            <w:r>
              <w:t xml:space="preserve">Essa versão trouxe novas funcionalidades como tabelas, </w:t>
            </w:r>
            <w:proofErr w:type="spellStart"/>
            <w:r>
              <w:t>applets</w:t>
            </w:r>
            <w:proofErr w:type="spellEnd"/>
            <w:r>
              <w:t xml:space="preserve"> e textos flutuantes</w:t>
            </w:r>
          </w:p>
        </w:tc>
      </w:tr>
      <w:tr w:rsidR="004B7623" w14:paraId="20DA3083" w14:textId="77777777" w:rsidTr="0098339F">
        <w:tc>
          <w:tcPr>
            <w:tcW w:w="4606" w:type="dxa"/>
            <w:vAlign w:val="center"/>
          </w:tcPr>
          <w:p w14:paraId="0784AAA2" w14:textId="39CA55AF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color w:val="000000"/>
              </w:rPr>
              <w:t>HTML 4.01 (1999)</w:t>
            </w:r>
          </w:p>
        </w:tc>
        <w:tc>
          <w:tcPr>
            <w:tcW w:w="4606" w:type="dxa"/>
          </w:tcPr>
          <w:p w14:paraId="0792ABEC" w14:textId="73A7F60A" w:rsidR="004B7623" w:rsidRDefault="00BB5E7C" w:rsidP="00D500CF">
            <w:pPr>
              <w:spacing w:line="360" w:lineRule="auto"/>
              <w:jc w:val="both"/>
            </w:pPr>
            <w:r>
              <w:t xml:space="preserve">Essa versão trouxe novas funcionalidades com suporte </w:t>
            </w:r>
            <w:r w:rsidRPr="00BB5E7C">
              <w:t>para opções de multimídias e folhas de estilos.</w:t>
            </w:r>
          </w:p>
        </w:tc>
      </w:tr>
      <w:tr w:rsidR="004B7623" w14:paraId="59042401" w14:textId="77777777" w:rsidTr="0098339F">
        <w:tc>
          <w:tcPr>
            <w:tcW w:w="4606" w:type="dxa"/>
            <w:vAlign w:val="center"/>
          </w:tcPr>
          <w:p w14:paraId="57E2A719" w14:textId="68E18842" w:rsidR="004B7623" w:rsidRDefault="004B7623" w:rsidP="00D500CF">
            <w:pPr>
              <w:spacing w:line="360" w:lineRule="auto"/>
              <w:jc w:val="center"/>
            </w:pPr>
            <w:r w:rsidRPr="00F66A37">
              <w:rPr>
                <w:color w:val="000000"/>
              </w:rPr>
              <w:t>HTML 5 (2014)</w:t>
            </w:r>
          </w:p>
        </w:tc>
        <w:tc>
          <w:tcPr>
            <w:tcW w:w="4606" w:type="dxa"/>
          </w:tcPr>
          <w:p w14:paraId="2D3157DA" w14:textId="67C10029" w:rsidR="004B7623" w:rsidRDefault="0098339F" w:rsidP="00D500CF">
            <w:pPr>
              <w:spacing w:line="360" w:lineRule="auto"/>
              <w:jc w:val="both"/>
            </w:pPr>
            <w:r>
              <w:t xml:space="preserve">Versão atual e foi criada para aperfeiçoar a experiência que o usuário final e desenvolvedores terão. Essa versão está em constante aperfeiçoamento. Trouxe grandes avanços como </w:t>
            </w:r>
            <w:r w:rsidRPr="0098339F">
              <w:t>o suporte de áudio e vídeo em alto nível</w:t>
            </w:r>
            <w:r>
              <w:t>.</w:t>
            </w:r>
          </w:p>
        </w:tc>
      </w:tr>
    </w:tbl>
    <w:p w14:paraId="71301657" w14:textId="1C02406F" w:rsidR="00B01E35" w:rsidRPr="00146BC4" w:rsidRDefault="0098339F" w:rsidP="00D500CF">
      <w:pPr>
        <w:spacing w:line="360" w:lineRule="auto"/>
        <w:jc w:val="center"/>
        <w:rPr>
          <w:sz w:val="20"/>
          <w:szCs w:val="20"/>
        </w:rPr>
      </w:pPr>
      <w:r w:rsidRPr="00146BC4">
        <w:rPr>
          <w:sz w:val="20"/>
          <w:szCs w:val="20"/>
        </w:rPr>
        <w:t>Fonte</w:t>
      </w:r>
      <w:r w:rsidR="00146BC4" w:rsidRPr="00146BC4">
        <w:rPr>
          <w:sz w:val="20"/>
          <w:szCs w:val="20"/>
        </w:rPr>
        <w:t xml:space="preserve">: </w:t>
      </w:r>
      <w:r w:rsidR="00146BC4" w:rsidRPr="00146BC4">
        <w:rPr>
          <w:sz w:val="18"/>
          <w:szCs w:val="18"/>
          <w:shd w:val="clear" w:color="auto" w:fill="FFFFFF"/>
        </w:rPr>
        <w:t xml:space="preserve">Elaborado pelos autores com base nos dados do site </w:t>
      </w:r>
      <w:proofErr w:type="spellStart"/>
      <w:r w:rsidR="00146BC4">
        <w:rPr>
          <w:sz w:val="18"/>
          <w:szCs w:val="18"/>
          <w:shd w:val="clear" w:color="auto" w:fill="FFFFFF"/>
        </w:rPr>
        <w:t>HomeHost</w:t>
      </w:r>
      <w:proofErr w:type="spellEnd"/>
      <w:r w:rsidR="00146BC4" w:rsidRPr="00146BC4">
        <w:rPr>
          <w:sz w:val="18"/>
          <w:szCs w:val="18"/>
          <w:shd w:val="clear" w:color="auto" w:fill="FFFFFF"/>
        </w:rPr>
        <w:t>, 2021</w:t>
      </w:r>
      <w:r w:rsidR="00146BC4" w:rsidRPr="00146BC4">
        <w:rPr>
          <w:sz w:val="18"/>
          <w:szCs w:val="16"/>
        </w:rPr>
        <w:t>.</w:t>
      </w:r>
    </w:p>
    <w:p w14:paraId="2D3E2905" w14:textId="77777777" w:rsidR="00406D18" w:rsidRPr="002D6B3F" w:rsidRDefault="00406D18" w:rsidP="00D500CF">
      <w:pPr>
        <w:spacing w:line="360" w:lineRule="auto"/>
        <w:jc w:val="both"/>
      </w:pPr>
    </w:p>
    <w:p w14:paraId="615D0EF3" w14:textId="1D6E95CD" w:rsidR="00B45CD8" w:rsidRDefault="00B45CD8" w:rsidP="00D500CF">
      <w:pPr>
        <w:pStyle w:val="Ttulo3"/>
      </w:pPr>
      <w:bookmarkStart w:id="30" w:name="_Toc106102852"/>
      <w:r w:rsidRPr="00B1291E">
        <w:t>CSS</w:t>
      </w:r>
      <w:bookmarkEnd w:id="30"/>
    </w:p>
    <w:p w14:paraId="6255509A" w14:textId="4BE5C8F0" w:rsidR="00146BC4" w:rsidRDefault="00367129" w:rsidP="00D500CF">
      <w:pPr>
        <w:spacing w:line="360" w:lineRule="auto"/>
        <w:jc w:val="both"/>
      </w:pPr>
      <w:r w:rsidRPr="00367129">
        <w:t>O CSS (</w:t>
      </w:r>
      <w:proofErr w:type="spellStart"/>
      <w:r w:rsidRPr="00367129">
        <w:t>Cascading</w:t>
      </w:r>
      <w:proofErr w:type="spellEnd"/>
      <w:r w:rsidRPr="00367129">
        <w:t xml:space="preserve"> </w:t>
      </w:r>
      <w:proofErr w:type="spellStart"/>
      <w:r w:rsidRPr="00367129">
        <w:t>Style</w:t>
      </w:r>
      <w:proofErr w:type="spellEnd"/>
      <w:r w:rsidRPr="00367129">
        <w:t xml:space="preserve"> </w:t>
      </w:r>
      <w:proofErr w:type="spellStart"/>
      <w:r w:rsidRPr="00367129">
        <w:t>Sheets</w:t>
      </w:r>
      <w:proofErr w:type="spellEnd"/>
      <w:r w:rsidR="008F577C">
        <w:t xml:space="preserve"> - </w:t>
      </w:r>
      <w:r w:rsidR="008F577C" w:rsidRPr="008F577C">
        <w:t>Folhas de Estilo em Cascatas</w:t>
      </w:r>
      <w:r w:rsidRPr="00367129">
        <w:t>) foi desenvolvid</w:t>
      </w:r>
      <w:r>
        <w:t>o no ano de 1996 com a finalidade de complementar o HTML</w:t>
      </w:r>
      <w:r w:rsidR="008A030A">
        <w:t xml:space="preserve">, ele seve para </w:t>
      </w:r>
      <w:r w:rsidR="008A030A" w:rsidRPr="008A030A">
        <w:t xml:space="preserve">estilizar </w:t>
      </w:r>
      <w:r w:rsidR="00C14CF3" w:rsidRPr="008A030A">
        <w:t>todos elementos</w:t>
      </w:r>
      <w:r w:rsidR="008A030A" w:rsidRPr="008A030A">
        <w:t>, aplicando espaçamentos, cores</w:t>
      </w:r>
      <w:r w:rsidR="008A030A">
        <w:t xml:space="preserve"> do texto</w:t>
      </w:r>
      <w:r w:rsidR="008A030A" w:rsidRPr="008A030A">
        <w:t xml:space="preserve">, posicionamentos, tamanho de fontes, famílias de fontes, bordas </w:t>
      </w:r>
      <w:r w:rsidR="008A030A">
        <w:t>e toda a parte estética da página</w:t>
      </w:r>
      <w:r w:rsidR="008F577C">
        <w:t xml:space="preserve">, proporcionando </w:t>
      </w:r>
      <w:r w:rsidR="00C14CF3">
        <w:t xml:space="preserve">assim a facilidade de </w:t>
      </w:r>
      <w:r w:rsidR="00C14CF3">
        <w:lastRenderedPageBreak/>
        <w:t>personalização e a diminuir a re</w:t>
      </w:r>
      <w:r w:rsidR="00C14CF3" w:rsidRPr="00C14CF3">
        <w:t>petição de conteúdo na estrutura do código</w:t>
      </w:r>
      <w:r w:rsidR="00C14CF3">
        <w:t xml:space="preserve">, pois </w:t>
      </w:r>
      <w:r w:rsidR="002C6433">
        <w:t>pode-se utilizar uma folha de estilo com a extensão .</w:t>
      </w:r>
      <w:proofErr w:type="spellStart"/>
      <w:r w:rsidR="002C6433">
        <w:t>css</w:t>
      </w:r>
      <w:proofErr w:type="spellEnd"/>
      <w:r w:rsidR="002C6433">
        <w:t xml:space="preserve"> deixando o código mais organizado</w:t>
      </w:r>
      <w:r w:rsidR="00370A90">
        <w:t xml:space="preserve"> (OKUBO, 2021)</w:t>
      </w:r>
      <w:r w:rsidR="002C6433">
        <w:t>.</w:t>
      </w:r>
    </w:p>
    <w:p w14:paraId="495A7FC5" w14:textId="45AAED3C" w:rsidR="00732B7D" w:rsidRPr="00367129" w:rsidRDefault="00732B7D" w:rsidP="00D500CF">
      <w:pPr>
        <w:spacing w:line="360" w:lineRule="auto"/>
        <w:jc w:val="both"/>
      </w:pPr>
      <w:r>
        <w:t>A versão mais recente do CSS foi lançada em 2010 e é o CSS 3.</w:t>
      </w:r>
    </w:p>
    <w:p w14:paraId="0008B160" w14:textId="28123994" w:rsidR="00B45CD8" w:rsidRDefault="00B45CD8" w:rsidP="00D500CF">
      <w:pPr>
        <w:spacing w:line="360" w:lineRule="auto"/>
      </w:pPr>
    </w:p>
    <w:p w14:paraId="17BC20FB" w14:textId="62159BFE" w:rsidR="00EF41BC" w:rsidRDefault="00EF41BC" w:rsidP="00D500CF">
      <w:pPr>
        <w:spacing w:line="360" w:lineRule="auto"/>
        <w:jc w:val="both"/>
      </w:pPr>
      <w:r>
        <w:t>Segue uma tabela com informações das versões do CSS:</w:t>
      </w:r>
    </w:p>
    <w:p w14:paraId="5E37A4DA" w14:textId="02D4589D" w:rsidR="00EF41BC" w:rsidRDefault="00EF41BC" w:rsidP="00D500CF">
      <w:pPr>
        <w:spacing w:line="360" w:lineRule="auto"/>
      </w:pPr>
    </w:p>
    <w:p w14:paraId="7E6E3390" w14:textId="1B98B1B2" w:rsidR="00732B7D" w:rsidRPr="0098339F" w:rsidRDefault="00732B7D" w:rsidP="00D500CF">
      <w:pPr>
        <w:spacing w:line="360" w:lineRule="auto"/>
        <w:jc w:val="center"/>
        <w:rPr>
          <w:sz w:val="20"/>
          <w:szCs w:val="20"/>
        </w:rPr>
      </w:pPr>
      <w:r w:rsidRPr="0098339F">
        <w:rPr>
          <w:sz w:val="20"/>
          <w:szCs w:val="20"/>
        </w:rPr>
        <w:t xml:space="preserve">Tabela </w:t>
      </w:r>
      <w:r>
        <w:rPr>
          <w:sz w:val="20"/>
          <w:szCs w:val="20"/>
        </w:rPr>
        <w:t>2</w:t>
      </w:r>
      <w:r w:rsidRPr="0098339F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98339F">
        <w:rPr>
          <w:sz w:val="20"/>
          <w:szCs w:val="20"/>
        </w:rPr>
        <w:t xml:space="preserve"> Versões</w:t>
      </w:r>
      <w:r>
        <w:rPr>
          <w:sz w:val="20"/>
          <w:szCs w:val="20"/>
        </w:rPr>
        <w:t xml:space="preserve"> CSS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22"/>
        <w:gridCol w:w="4540"/>
      </w:tblGrid>
      <w:tr w:rsidR="00732B7D" w14:paraId="451B35A0" w14:textId="77777777" w:rsidTr="0093602B">
        <w:tc>
          <w:tcPr>
            <w:tcW w:w="4606" w:type="dxa"/>
            <w:vAlign w:val="center"/>
          </w:tcPr>
          <w:p w14:paraId="64BD0988" w14:textId="77777777" w:rsidR="00732B7D" w:rsidRDefault="00732B7D" w:rsidP="00D500CF">
            <w:pPr>
              <w:spacing w:line="360" w:lineRule="auto"/>
              <w:jc w:val="center"/>
            </w:pPr>
            <w:r w:rsidRPr="00F66A37">
              <w:rPr>
                <w:b/>
                <w:bCs/>
              </w:rPr>
              <w:t>Versão</w:t>
            </w:r>
          </w:p>
        </w:tc>
        <w:tc>
          <w:tcPr>
            <w:tcW w:w="4606" w:type="dxa"/>
            <w:vAlign w:val="center"/>
          </w:tcPr>
          <w:p w14:paraId="432387BD" w14:textId="77777777" w:rsidR="00732B7D" w:rsidRDefault="00732B7D" w:rsidP="00D500CF">
            <w:pPr>
              <w:spacing w:line="360" w:lineRule="auto"/>
              <w:jc w:val="center"/>
            </w:pPr>
            <w:r w:rsidRPr="00F66A37">
              <w:rPr>
                <w:b/>
                <w:bCs/>
              </w:rPr>
              <w:t>Descrição</w:t>
            </w:r>
          </w:p>
        </w:tc>
      </w:tr>
      <w:tr w:rsidR="00732B7D" w14:paraId="5F1D7C08" w14:textId="77777777" w:rsidTr="0093602B">
        <w:tc>
          <w:tcPr>
            <w:tcW w:w="4606" w:type="dxa"/>
            <w:vAlign w:val="center"/>
          </w:tcPr>
          <w:p w14:paraId="3FE51E68" w14:textId="41F1B763" w:rsidR="00732B7D" w:rsidRDefault="00732B7D" w:rsidP="00D500CF">
            <w:pPr>
              <w:spacing w:line="360" w:lineRule="auto"/>
              <w:jc w:val="center"/>
            </w:pPr>
            <w:r>
              <w:rPr>
                <w:color w:val="000000"/>
              </w:rPr>
              <w:t>CSS 1</w:t>
            </w:r>
            <w:r w:rsidRPr="00F66A37">
              <w:rPr>
                <w:color w:val="000000"/>
              </w:rPr>
              <w:t xml:space="preserve"> (199</w:t>
            </w:r>
            <w:r>
              <w:rPr>
                <w:color w:val="000000"/>
              </w:rPr>
              <w:t>6</w:t>
            </w:r>
            <w:r w:rsidRPr="00F66A37">
              <w:rPr>
                <w:color w:val="000000"/>
              </w:rPr>
              <w:t>)</w:t>
            </w:r>
          </w:p>
        </w:tc>
        <w:tc>
          <w:tcPr>
            <w:tcW w:w="4606" w:type="dxa"/>
          </w:tcPr>
          <w:p w14:paraId="53CC491B" w14:textId="4F45A347" w:rsidR="00732B7D" w:rsidRDefault="00631DB2" w:rsidP="00D500CF">
            <w:pPr>
              <w:spacing w:line="360" w:lineRule="auto"/>
              <w:jc w:val="both"/>
            </w:pPr>
            <w:r>
              <w:t xml:space="preserve">Com ele foi possível personalizar as propriedades do texto, planos de fundo, espaçamento, alinhamento, margem, borda e posicionamento para a maioria </w:t>
            </w:r>
            <w:r w:rsidR="00C357AE">
              <w:t>dos elementos</w:t>
            </w:r>
          </w:p>
        </w:tc>
      </w:tr>
      <w:tr w:rsidR="00732B7D" w14:paraId="590CAFE2" w14:textId="77777777" w:rsidTr="0093602B">
        <w:tc>
          <w:tcPr>
            <w:tcW w:w="4606" w:type="dxa"/>
            <w:vAlign w:val="center"/>
          </w:tcPr>
          <w:p w14:paraId="092C15FA" w14:textId="1323E0E8" w:rsidR="00732B7D" w:rsidRDefault="00732B7D" w:rsidP="00D500CF">
            <w:pPr>
              <w:spacing w:line="360" w:lineRule="auto"/>
              <w:jc w:val="center"/>
            </w:pPr>
            <w:r>
              <w:rPr>
                <w:color w:val="000000"/>
              </w:rPr>
              <w:t>CSS</w:t>
            </w:r>
            <w:r w:rsidRPr="00F66A37">
              <w:rPr>
                <w:color w:val="000000"/>
              </w:rPr>
              <w:t xml:space="preserve"> 2 (199</w:t>
            </w:r>
            <w:r>
              <w:rPr>
                <w:color w:val="000000"/>
              </w:rPr>
              <w:t>8</w:t>
            </w:r>
            <w:r w:rsidRPr="00F66A37">
              <w:rPr>
                <w:color w:val="000000"/>
              </w:rPr>
              <w:t>)</w:t>
            </w:r>
          </w:p>
        </w:tc>
        <w:tc>
          <w:tcPr>
            <w:tcW w:w="4606" w:type="dxa"/>
          </w:tcPr>
          <w:p w14:paraId="7B53CDD7" w14:textId="41E5FB1C" w:rsidR="00732B7D" w:rsidRDefault="00531F7F" w:rsidP="00D500CF">
            <w:pPr>
              <w:spacing w:line="360" w:lineRule="auto"/>
              <w:jc w:val="both"/>
            </w:pPr>
            <w:r>
              <w:t>Surgiu</w:t>
            </w:r>
            <w:r w:rsidRPr="00531F7F">
              <w:t xml:space="preserve"> novos recursos, como posicionamento absoluto, relativo e fixo de elementos</w:t>
            </w:r>
            <w:r>
              <w:t xml:space="preserve">, </w:t>
            </w:r>
            <w:r w:rsidRPr="00531F7F">
              <w:t>conceito de tipos de mídia</w:t>
            </w:r>
            <w:r>
              <w:t>.</w:t>
            </w:r>
          </w:p>
        </w:tc>
      </w:tr>
      <w:tr w:rsidR="00732B7D" w14:paraId="1765764B" w14:textId="77777777" w:rsidTr="0093602B">
        <w:tc>
          <w:tcPr>
            <w:tcW w:w="4606" w:type="dxa"/>
            <w:vAlign w:val="center"/>
          </w:tcPr>
          <w:p w14:paraId="56C457D4" w14:textId="1F278ED0" w:rsidR="00732B7D" w:rsidRDefault="00732B7D" w:rsidP="00D500CF">
            <w:pPr>
              <w:spacing w:line="360" w:lineRule="auto"/>
              <w:jc w:val="center"/>
            </w:pPr>
            <w:r w:rsidRPr="00531F7F">
              <w:t>CSS3 (</w:t>
            </w:r>
            <w:r w:rsidR="00631DB2" w:rsidRPr="00531F7F">
              <w:t>2010</w:t>
            </w:r>
            <w:r w:rsidRPr="00531F7F">
              <w:t>)</w:t>
            </w:r>
          </w:p>
        </w:tc>
        <w:tc>
          <w:tcPr>
            <w:tcW w:w="4606" w:type="dxa"/>
          </w:tcPr>
          <w:p w14:paraId="456A3AFB" w14:textId="2EDF438E" w:rsidR="00732B7D" w:rsidRDefault="00531F7F" w:rsidP="00D500CF">
            <w:pPr>
              <w:spacing w:line="360" w:lineRule="auto"/>
              <w:jc w:val="both"/>
            </w:pPr>
            <w:r w:rsidRPr="00531F7F">
              <w:t> Trouxe a</w:t>
            </w:r>
            <w:r>
              <w:t xml:space="preserve"> </w:t>
            </w:r>
            <w:r w:rsidRPr="00531F7F">
              <w:t xml:space="preserve">flexibilidade na criação de layouts, </w:t>
            </w:r>
            <w:r>
              <w:t xml:space="preserve">com essa versão </w:t>
            </w:r>
            <w:r w:rsidRPr="00531F7F">
              <w:t>é possível elaborar cantos arredondados, sombras, efeitos gradientes, animações e efeitos de transição</w:t>
            </w:r>
            <w:r>
              <w:t>.</w:t>
            </w:r>
          </w:p>
        </w:tc>
      </w:tr>
    </w:tbl>
    <w:p w14:paraId="463E661F" w14:textId="3C5349ED" w:rsidR="00732B7D" w:rsidRPr="00146BC4" w:rsidRDefault="00732B7D" w:rsidP="00D500CF">
      <w:pPr>
        <w:spacing w:line="360" w:lineRule="auto"/>
        <w:jc w:val="center"/>
        <w:rPr>
          <w:sz w:val="20"/>
          <w:szCs w:val="20"/>
        </w:rPr>
      </w:pPr>
      <w:r w:rsidRPr="00146BC4">
        <w:rPr>
          <w:sz w:val="20"/>
          <w:szCs w:val="20"/>
        </w:rPr>
        <w:t xml:space="preserve">Fonte: </w:t>
      </w:r>
      <w:r w:rsidRPr="00146BC4">
        <w:rPr>
          <w:sz w:val="18"/>
          <w:szCs w:val="18"/>
          <w:shd w:val="clear" w:color="auto" w:fill="FFFFFF"/>
        </w:rPr>
        <w:t xml:space="preserve">Elaborado pelos autores com base nos dados do site </w:t>
      </w:r>
      <w:proofErr w:type="spellStart"/>
      <w:r>
        <w:rPr>
          <w:sz w:val="18"/>
          <w:szCs w:val="18"/>
          <w:shd w:val="clear" w:color="auto" w:fill="FFFFFF"/>
        </w:rPr>
        <w:t>M</w:t>
      </w:r>
      <w:r w:rsidRPr="00732B7D">
        <w:rPr>
          <w:sz w:val="18"/>
          <w:szCs w:val="18"/>
          <w:shd w:val="clear" w:color="auto" w:fill="FFFFFF"/>
        </w:rPr>
        <w:t>arques</w:t>
      </w:r>
      <w:r>
        <w:rPr>
          <w:sz w:val="18"/>
          <w:szCs w:val="18"/>
          <w:shd w:val="clear" w:color="auto" w:fill="FFFFFF"/>
        </w:rPr>
        <w:t>F</w:t>
      </w:r>
      <w:r w:rsidRPr="00732B7D">
        <w:rPr>
          <w:sz w:val="18"/>
          <w:szCs w:val="18"/>
          <w:shd w:val="clear" w:color="auto" w:fill="FFFFFF"/>
        </w:rPr>
        <w:t>ernandes</w:t>
      </w:r>
      <w:proofErr w:type="spellEnd"/>
      <w:r w:rsidRPr="00146BC4">
        <w:rPr>
          <w:sz w:val="18"/>
          <w:szCs w:val="18"/>
          <w:shd w:val="clear" w:color="auto" w:fill="FFFFFF"/>
        </w:rPr>
        <w:t>, 2021</w:t>
      </w:r>
      <w:r w:rsidRPr="00146BC4">
        <w:rPr>
          <w:sz w:val="18"/>
          <w:szCs w:val="16"/>
        </w:rPr>
        <w:t>.</w:t>
      </w:r>
    </w:p>
    <w:p w14:paraId="62E097BD" w14:textId="77777777" w:rsidR="00732B7D" w:rsidRPr="002D6B3F" w:rsidRDefault="00732B7D" w:rsidP="00D500CF">
      <w:pPr>
        <w:spacing w:line="360" w:lineRule="auto"/>
        <w:jc w:val="both"/>
      </w:pPr>
    </w:p>
    <w:p w14:paraId="781A37DC" w14:textId="2603C74C" w:rsidR="00B45CD8" w:rsidRDefault="00B45CD8" w:rsidP="00D500CF">
      <w:pPr>
        <w:pStyle w:val="Ttulo3"/>
      </w:pPr>
      <w:bookmarkStart w:id="31" w:name="_Toc106102853"/>
      <w:bookmarkStart w:id="32" w:name="_Hlk106051101"/>
      <w:r w:rsidRPr="00711BFC">
        <w:t>JAVASCRIPT</w:t>
      </w:r>
      <w:bookmarkEnd w:id="31"/>
    </w:p>
    <w:bookmarkEnd w:id="32"/>
    <w:p w14:paraId="75004FAB" w14:textId="03820DE7" w:rsidR="00636E10" w:rsidRDefault="00E958AB" w:rsidP="00D500CF">
      <w:pPr>
        <w:spacing w:line="360" w:lineRule="auto"/>
        <w:jc w:val="both"/>
      </w:pPr>
      <w:proofErr w:type="spellStart"/>
      <w:r w:rsidRPr="00E958AB">
        <w:t>JavaScript</w:t>
      </w:r>
      <w:proofErr w:type="spellEnd"/>
      <w:r w:rsidRPr="00E958AB">
        <w:t xml:space="preserve"> é uma linguagem de programação que permite implementar funcionalidades mais complexas em páginas web.</w:t>
      </w:r>
      <w:r w:rsidR="00E721AA">
        <w:t xml:space="preserve"> </w:t>
      </w:r>
      <w:r w:rsidR="00E721AA" w:rsidRPr="00E721AA">
        <w:t xml:space="preserve">Ele </w:t>
      </w:r>
      <w:r w:rsidR="00E721AA" w:rsidRPr="00E721AA">
        <w:rPr>
          <w:color w:val="121416"/>
          <w:shd w:val="clear" w:color="auto" w:fill="FFFFFF"/>
        </w:rPr>
        <w:t>foi criado em 1995 pelo programador Brendan Eich</w:t>
      </w:r>
      <w:r w:rsidR="00E721AA">
        <w:rPr>
          <w:color w:val="121416"/>
          <w:shd w:val="clear" w:color="auto" w:fill="FFFFFF"/>
        </w:rPr>
        <w:t>.</w:t>
      </w:r>
      <w:r w:rsidRPr="00E958AB">
        <w:t xml:space="preserve"> Sempre que uma página web</w:t>
      </w:r>
      <w:r w:rsidR="00636E10">
        <w:t xml:space="preserve"> </w:t>
      </w:r>
      <w:r w:rsidRPr="00E958AB">
        <w:t xml:space="preserve">mostra em tempo real conteúdos atualizados, mapas interativos, animações gráficas em 2D/3D, </w:t>
      </w:r>
      <w:proofErr w:type="gramStart"/>
      <w:r w:rsidRPr="00E958AB">
        <w:t>vídeos, etc.</w:t>
      </w:r>
      <w:proofErr w:type="gramEnd"/>
      <w:r w:rsidRPr="00E958AB">
        <w:t xml:space="preserve"> </w:t>
      </w:r>
      <w:r w:rsidR="00636E10">
        <w:t xml:space="preserve">o </w:t>
      </w:r>
      <w:r w:rsidR="00BC5716" w:rsidRPr="00E958AB">
        <w:t xml:space="preserve">Javascript </w:t>
      </w:r>
      <w:r w:rsidR="00BC5716">
        <w:t>está</w:t>
      </w:r>
      <w:r>
        <w:t xml:space="preserve"> </w:t>
      </w:r>
      <w:r w:rsidRPr="00E958AB">
        <w:t>envolvido</w:t>
      </w:r>
      <w:r w:rsidR="00E721AA">
        <w:t>.</w:t>
      </w:r>
    </w:p>
    <w:p w14:paraId="2F5BF8DD" w14:textId="1CF21899" w:rsidR="00BC5716" w:rsidRPr="00370A90" w:rsidRDefault="00BC5716" w:rsidP="00D500CF">
      <w:pPr>
        <w:spacing w:line="360" w:lineRule="auto"/>
        <w:jc w:val="both"/>
      </w:pPr>
      <w:r>
        <w:t xml:space="preserve">Ele pode ser utilizado junto com o </w:t>
      </w:r>
      <w:r w:rsidRPr="00BC5716">
        <w:t>HTML e CSS</w:t>
      </w:r>
      <w:r>
        <w:t xml:space="preserve">, neste caso atua na </w:t>
      </w:r>
      <w:r w:rsidRPr="00BC5716">
        <w:t>programação front-</w:t>
      </w:r>
      <w:proofErr w:type="spellStart"/>
      <w:r w:rsidRPr="00BC5716">
        <w:t>end</w:t>
      </w:r>
      <w:proofErr w:type="spellEnd"/>
      <w:r>
        <w:t>, que é toda a parte visual da aplicação ou ele pode ser utilizado na</w:t>
      </w:r>
      <w:r w:rsidRPr="00BC5716">
        <w:t xml:space="preserve"> programação </w:t>
      </w:r>
      <w:proofErr w:type="spellStart"/>
      <w:r>
        <w:t>back</w:t>
      </w:r>
      <w:r w:rsidRPr="00BC5716">
        <w:t>-end</w:t>
      </w:r>
      <w:proofErr w:type="spellEnd"/>
      <w:r>
        <w:t xml:space="preserve"> n</w:t>
      </w:r>
      <w:r w:rsidRPr="00BC5716">
        <w:t>o processamento de informações de um banco de dados</w:t>
      </w:r>
      <w:r w:rsidR="00465B04">
        <w:t xml:space="preserve">. </w:t>
      </w:r>
      <w:r w:rsidR="00465B04">
        <w:rPr>
          <w:rFonts w:ascii="Ubuntu" w:hAnsi="Ubuntu"/>
          <w:color w:val="000000"/>
          <w:shd w:val="clear" w:color="auto" w:fill="FFFFFF"/>
        </w:rPr>
        <w:t>(NOLETO, 2022)</w:t>
      </w:r>
    </w:p>
    <w:p w14:paraId="7D0FA62C" w14:textId="77777777" w:rsidR="00B45CD8" w:rsidRPr="00711BFC" w:rsidRDefault="00B45CD8" w:rsidP="00D500CF">
      <w:pPr>
        <w:spacing w:line="360" w:lineRule="auto"/>
      </w:pPr>
    </w:p>
    <w:p w14:paraId="278D579F" w14:textId="3804A129" w:rsidR="00B45CD8" w:rsidRPr="00711BFC" w:rsidRDefault="00B45CD8" w:rsidP="00D500CF">
      <w:pPr>
        <w:pStyle w:val="Ttulo3"/>
      </w:pPr>
      <w:bookmarkStart w:id="33" w:name="_Toc106102854"/>
      <w:r w:rsidRPr="00711BFC">
        <w:t>BOOTSTRAP</w:t>
      </w:r>
      <w:bookmarkEnd w:id="33"/>
    </w:p>
    <w:p w14:paraId="35C76151" w14:textId="2C0D7F80" w:rsidR="0061427B" w:rsidRDefault="0061427B" w:rsidP="00D500CF">
      <w:pPr>
        <w:spacing w:line="360" w:lineRule="auto"/>
        <w:jc w:val="both"/>
      </w:pPr>
      <w:proofErr w:type="spellStart"/>
      <w:r>
        <w:t>Bootstrap</w:t>
      </w:r>
      <w:proofErr w:type="spellEnd"/>
      <w:r>
        <w:t xml:space="preserve"> é um produto de código aberto de Mark Otto e Jacob Thornton e foi desenvolvido quando ambos eram funcionários da Twitter. Havia uma crescente necessidade de padronizar </w:t>
      </w:r>
      <w:r>
        <w:lastRenderedPageBreak/>
        <w:t>os conjuntos de ferramentas de front-</w:t>
      </w:r>
      <w:proofErr w:type="spellStart"/>
      <w:r>
        <w:t>end</w:t>
      </w:r>
      <w:proofErr w:type="spellEnd"/>
      <w:r>
        <w:t xml:space="preserve"> utilizadas por engenheiros em toda a empresa. Em seu lançamento, Mark Otto apresentou o projeto como um kit básico contendo diversos componentes web prontos para que você possa desenvolver a sua aplicação web/mobile de forma mais fácil e objetiva, sem a necessidade de um sólido conhecimento em Javascript e CSS. </w:t>
      </w:r>
      <w:r w:rsidR="00E721AA">
        <w:t>Antes</w:t>
      </w:r>
      <w:r>
        <w:t xml:space="preserve"> da criação do </w:t>
      </w:r>
      <w:proofErr w:type="spellStart"/>
      <w:r>
        <w:t>Bootstrap</w:t>
      </w:r>
      <w:proofErr w:type="spellEnd"/>
      <w:r>
        <w:t xml:space="preserve">, os engenheiros do Twitter usavam qualquer biblioteca que eles estivessem familiarizados para atender aos requisitos de front-end. Sendo assim ocorreram inconsistências entre as aplicações individuais e tornou-se difícil de manter as aplicações, portanto, o </w:t>
      </w:r>
      <w:proofErr w:type="spellStart"/>
      <w:r>
        <w:t>Bootstrap</w:t>
      </w:r>
      <w:proofErr w:type="spellEnd"/>
      <w:r>
        <w:t xml:space="preserve"> começou como uma resposta a estes desafios.</w:t>
      </w:r>
    </w:p>
    <w:p w14:paraId="3CED201E" w14:textId="51216459" w:rsidR="0061427B" w:rsidRDefault="0061427B" w:rsidP="00D500CF">
      <w:pPr>
        <w:spacing w:line="360" w:lineRule="auto"/>
        <w:jc w:val="both"/>
      </w:pPr>
      <w:r>
        <w:t xml:space="preserve">O </w:t>
      </w:r>
      <w:proofErr w:type="spellStart"/>
      <w:r>
        <w:t>Bootstrap</w:t>
      </w:r>
      <w:proofErr w:type="spellEnd"/>
      <w:r>
        <w:t xml:space="preserve"> é utilizado para desenhar telas em </w:t>
      </w:r>
      <w:proofErr w:type="spellStart"/>
      <w:r>
        <w:t>html</w:t>
      </w:r>
      <w:proofErr w:type="spellEnd"/>
      <w:r>
        <w:t>, que serão acessadas via navegador web ou dispositivo mobile. Com ele, podemos criar sites inteiros e estruturas complexas, mas que podem ser acessadas facilmente em diferentes dispositivos</w:t>
      </w:r>
      <w:r w:rsidR="00465B04">
        <w:t xml:space="preserve"> </w:t>
      </w:r>
      <w:r w:rsidR="009F2698">
        <w:t>(</w:t>
      </w:r>
      <w:r w:rsidR="00465B04">
        <w:t xml:space="preserve">ALBINO, </w:t>
      </w:r>
      <w:r w:rsidR="00465B04" w:rsidRPr="00465B04">
        <w:rPr>
          <w:i/>
          <w:iCs/>
        </w:rPr>
        <w:t>et al</w:t>
      </w:r>
      <w:r>
        <w:t>.</w:t>
      </w:r>
      <w:r w:rsidR="00465B04">
        <w:t>, 2015)</w:t>
      </w:r>
      <w:r w:rsidR="009F2698">
        <w:t>.</w:t>
      </w:r>
    </w:p>
    <w:p w14:paraId="7168DEE4" w14:textId="77777777" w:rsidR="00B45CD8" w:rsidRPr="0061427B" w:rsidRDefault="00B45CD8" w:rsidP="00D500CF">
      <w:pPr>
        <w:spacing w:line="360" w:lineRule="auto"/>
      </w:pPr>
    </w:p>
    <w:p w14:paraId="64FC5DE1" w14:textId="018D0E61" w:rsidR="00B45CD8" w:rsidRPr="00FA0627" w:rsidRDefault="00B45CD8" w:rsidP="00D500CF">
      <w:pPr>
        <w:pStyle w:val="Ttulo3"/>
      </w:pPr>
      <w:bookmarkStart w:id="34" w:name="_Toc106102855"/>
      <w:proofErr w:type="spellStart"/>
      <w:r w:rsidRPr="00FA0627">
        <w:t>REACT</w:t>
      </w:r>
      <w:r w:rsidR="00256071" w:rsidRPr="00FA0627">
        <w:t>js</w:t>
      </w:r>
      <w:bookmarkEnd w:id="34"/>
      <w:proofErr w:type="spellEnd"/>
    </w:p>
    <w:p w14:paraId="1842CB65" w14:textId="14CFE51D" w:rsidR="00372465" w:rsidRDefault="00256071" w:rsidP="00D500CF">
      <w:pPr>
        <w:spacing w:line="360" w:lineRule="auto"/>
        <w:jc w:val="both"/>
      </w:pPr>
      <w:r w:rsidRPr="00256071">
        <w:t xml:space="preserve">O </w:t>
      </w:r>
      <w:proofErr w:type="spellStart"/>
      <w:r w:rsidRPr="00256071">
        <w:t>React</w:t>
      </w:r>
      <w:proofErr w:type="spellEnd"/>
      <w:r w:rsidRPr="00256071">
        <w:t xml:space="preserve"> </w:t>
      </w:r>
      <w:r w:rsidR="00F135A2">
        <w:t xml:space="preserve">foi criado em 2011 pelo time de desenvolvedores do Facebook com o objetivo de facilitar a conexão entre diferentes partes de uma página, ele </w:t>
      </w:r>
      <w:r w:rsidRPr="00256071">
        <w:t>é uma b</w:t>
      </w:r>
      <w:r>
        <w:t>iblioteca front-</w:t>
      </w:r>
      <w:proofErr w:type="spellStart"/>
      <w:r>
        <w:t>end</w:t>
      </w:r>
      <w:proofErr w:type="spellEnd"/>
      <w:r w:rsidR="002875D7">
        <w:t xml:space="preserve"> que usa a linguagem </w:t>
      </w:r>
      <w:proofErr w:type="spellStart"/>
      <w:r w:rsidR="002875D7">
        <w:t>JavaScript</w:t>
      </w:r>
      <w:proofErr w:type="spellEnd"/>
      <w:r w:rsidR="00372465">
        <w:t xml:space="preserve"> e é utilizado </w:t>
      </w:r>
      <w:r w:rsidR="00372465" w:rsidRPr="00372465">
        <w:t>para construir telas de forma declarativa</w:t>
      </w:r>
      <w:r w:rsidR="002875D7">
        <w:t xml:space="preserve">. Seu funcionamento ocorre pelos componentes, que </w:t>
      </w:r>
      <w:r w:rsidR="00372465">
        <w:t xml:space="preserve">podem ser comparados </w:t>
      </w:r>
      <w:r w:rsidR="00372465" w:rsidRPr="00372465">
        <w:t xml:space="preserve">às funções em </w:t>
      </w:r>
      <w:proofErr w:type="spellStart"/>
      <w:r w:rsidR="00372465" w:rsidRPr="00372465">
        <w:t>JavaScript</w:t>
      </w:r>
      <w:proofErr w:type="spellEnd"/>
      <w:r w:rsidR="00372465">
        <w:t xml:space="preserve">, eles </w:t>
      </w:r>
      <w:r w:rsidR="00372465" w:rsidRPr="00372465">
        <w:t>são utilizados para reaproveitamento de código e padronização de interface.</w:t>
      </w:r>
    </w:p>
    <w:p w14:paraId="23BAFCB0" w14:textId="492B4365" w:rsidR="002875D7" w:rsidRDefault="00BF54A1" w:rsidP="00D500CF">
      <w:pPr>
        <w:spacing w:line="360" w:lineRule="auto"/>
        <w:jc w:val="both"/>
      </w:pPr>
      <w:r>
        <w:t>É</w:t>
      </w:r>
      <w:r w:rsidR="00F135A2" w:rsidRPr="00F135A2">
        <w:t xml:space="preserve"> uma biblioteca extremamente versátil</w:t>
      </w:r>
      <w:r w:rsidR="00F135A2">
        <w:t xml:space="preserve">, pois é fácil de usar sua escrita é bem </w:t>
      </w:r>
      <w:r w:rsidR="00C357AE">
        <w:t>intuitiva</w:t>
      </w:r>
      <w:r w:rsidR="00F135A2">
        <w:t xml:space="preserve">, ele utiliza o </w:t>
      </w:r>
      <w:r w:rsidR="00F135A2" w:rsidRPr="00F135A2">
        <w:t>JSX</w:t>
      </w:r>
      <w:r>
        <w:t>, que</w:t>
      </w:r>
      <w:r w:rsidR="00F135A2" w:rsidRPr="00F135A2">
        <w:t xml:space="preserve"> é uma sintaxe muito parecida com HTML</w:t>
      </w:r>
      <w:r>
        <w:t>, e</w:t>
      </w:r>
      <w:r w:rsidRPr="00BF54A1">
        <w:t xml:space="preserve">le é mais amigável para SEO do que outras bibliotecas </w:t>
      </w:r>
      <w:proofErr w:type="spellStart"/>
      <w:r w:rsidRPr="00BF54A1">
        <w:t>JavaScript</w:t>
      </w:r>
      <w:proofErr w:type="spellEnd"/>
    </w:p>
    <w:p w14:paraId="653B5D50" w14:textId="7C61973B" w:rsidR="002875D7" w:rsidRDefault="002875D7" w:rsidP="00D500CF">
      <w:pPr>
        <w:spacing w:line="360" w:lineRule="auto"/>
        <w:jc w:val="both"/>
      </w:pPr>
      <w:r w:rsidRPr="002875D7">
        <w:t xml:space="preserve">O </w:t>
      </w:r>
      <w:proofErr w:type="spellStart"/>
      <w:r w:rsidRPr="002875D7">
        <w:t>React</w:t>
      </w:r>
      <w:proofErr w:type="spellEnd"/>
      <w:r w:rsidRPr="002875D7">
        <w:t xml:space="preserve"> também pode ser renderizado no servidor, </w:t>
      </w:r>
      <w:r w:rsidR="00C357AE" w:rsidRPr="002875D7">
        <w:t>usando node</w:t>
      </w:r>
      <w:r w:rsidRPr="002875D7">
        <w:t xml:space="preserve">, e ser usado para criar aplicações mobile, através do </w:t>
      </w:r>
      <w:proofErr w:type="spellStart"/>
      <w:r w:rsidRPr="002875D7">
        <w:t>React</w:t>
      </w:r>
      <w:proofErr w:type="spellEnd"/>
      <w:r w:rsidRPr="002875D7">
        <w:t xml:space="preserve"> </w:t>
      </w:r>
      <w:proofErr w:type="spellStart"/>
      <w:r w:rsidRPr="002875D7">
        <w:t>Native</w:t>
      </w:r>
      <w:proofErr w:type="spellEnd"/>
      <w:r w:rsidRPr="002875D7">
        <w:t>.</w:t>
      </w:r>
    </w:p>
    <w:p w14:paraId="6AF2CEE2" w14:textId="38D75A0E" w:rsidR="00BF54A1" w:rsidRDefault="00BF54A1" w:rsidP="00D500CF">
      <w:pPr>
        <w:spacing w:line="360" w:lineRule="auto"/>
        <w:jc w:val="both"/>
      </w:pPr>
      <w:r>
        <w:t xml:space="preserve">Além do Facebook grandes empresas e vários sites utilizam o React.JS, como a Netflix, </w:t>
      </w:r>
      <w:proofErr w:type="spellStart"/>
      <w:r w:rsidR="00C70EF2">
        <w:t>iFood</w:t>
      </w:r>
      <w:proofErr w:type="spellEnd"/>
      <w:r w:rsidR="00C70EF2">
        <w:t>, BBC, entre outros (ROVEDA, 2020).</w:t>
      </w:r>
    </w:p>
    <w:p w14:paraId="38A6A920" w14:textId="77777777" w:rsidR="00D500CF" w:rsidRDefault="00D500CF" w:rsidP="00D500CF">
      <w:pPr>
        <w:spacing w:line="360" w:lineRule="auto"/>
        <w:jc w:val="both"/>
      </w:pPr>
    </w:p>
    <w:p w14:paraId="38A0DB3B" w14:textId="13C5E31D" w:rsidR="00BC56E9" w:rsidRPr="00BF54A1" w:rsidRDefault="00BC56E9" w:rsidP="00D500CF">
      <w:pPr>
        <w:pStyle w:val="Ttulo3"/>
      </w:pPr>
      <w:bookmarkStart w:id="35" w:name="_Toc106102856"/>
      <w:r w:rsidRPr="00BF54A1">
        <w:t>NODEJS</w:t>
      </w:r>
      <w:bookmarkEnd w:id="35"/>
    </w:p>
    <w:p w14:paraId="3ECF887F" w14:textId="451C3747" w:rsidR="0040047B" w:rsidRPr="00CD6211" w:rsidRDefault="0040047B" w:rsidP="00D500CF">
      <w:pPr>
        <w:spacing w:line="360" w:lineRule="auto"/>
        <w:jc w:val="both"/>
      </w:pPr>
      <w:r w:rsidRPr="00CD6211">
        <w:t xml:space="preserve">O </w:t>
      </w:r>
      <w:proofErr w:type="spellStart"/>
      <w:r w:rsidRPr="00CD6211">
        <w:t>Node.Js</w:t>
      </w:r>
      <w:proofErr w:type="spellEnd"/>
      <w:r w:rsidRPr="00CD6211">
        <w:t xml:space="preserve"> é um ambiente de trabalho baseado em </w:t>
      </w:r>
      <w:proofErr w:type="spellStart"/>
      <w:r w:rsidRPr="00CD6211">
        <w:t>JavaScript</w:t>
      </w:r>
      <w:proofErr w:type="spellEnd"/>
      <w:r w:rsidRPr="00CD6211">
        <w:t xml:space="preserve">, </w:t>
      </w:r>
      <w:r w:rsidR="00CD6211">
        <w:t>fora do ambiente do navegador web</w:t>
      </w:r>
      <w:r w:rsidRPr="00CD6211">
        <w:t>,</w:t>
      </w:r>
      <w:r w:rsidR="00CD6211">
        <w:t xml:space="preserve"> o Node</w:t>
      </w:r>
      <w:r w:rsidR="009F2698">
        <w:t xml:space="preserve">, é um conjunto de </w:t>
      </w:r>
      <w:proofErr w:type="spellStart"/>
      <w:r w:rsidR="009F2698">
        <w:t>API’s</w:t>
      </w:r>
      <w:proofErr w:type="spellEnd"/>
      <w:r w:rsidR="009F2698">
        <w:t xml:space="preserve"> (bibliotecas responsáveis pelo tempo de execução), ele</w:t>
      </w:r>
      <w:r w:rsidRPr="00CD6211">
        <w:t xml:space="preserve"> é executado do lado do servidor. É utilizado principalmente para escrever </w:t>
      </w:r>
      <w:r w:rsidR="00493794" w:rsidRPr="00CD6211">
        <w:t>scripts no</w:t>
      </w:r>
      <w:r w:rsidRPr="00CD6211">
        <w:t xml:space="preserve"> servidor</w:t>
      </w:r>
      <w:r w:rsidR="008F7E80" w:rsidRPr="00CD6211">
        <w:t xml:space="preserve">, com o objetivo de produzir conteúdo web </w:t>
      </w:r>
      <w:r w:rsidR="00493794" w:rsidRPr="00CD6211">
        <w:t>dinâmico</w:t>
      </w:r>
      <w:r w:rsidR="008F7E80" w:rsidRPr="00CD6211">
        <w:t xml:space="preserve"> para ser enviado a uma </w:t>
      </w:r>
      <w:r w:rsidR="00493794" w:rsidRPr="00CD6211">
        <w:t>página</w:t>
      </w:r>
      <w:r w:rsidR="008F7E80" w:rsidRPr="00CD6211">
        <w:t xml:space="preserve"> web do lado do cliente. Assim, </w:t>
      </w:r>
      <w:r w:rsidR="00493794" w:rsidRPr="00CD6211">
        <w:t>o</w:t>
      </w:r>
      <w:r w:rsidR="008F7E80" w:rsidRPr="00CD6211">
        <w:t xml:space="preserve"> desenvolvedor pode utilizar uma única linguagem </w:t>
      </w:r>
      <w:r w:rsidR="00493794" w:rsidRPr="00CD6211">
        <w:t>de programação</w:t>
      </w:r>
      <w:r w:rsidR="008F7E80" w:rsidRPr="00CD6211">
        <w:t xml:space="preserve"> </w:t>
      </w:r>
      <w:r w:rsidR="00493794" w:rsidRPr="00CD6211">
        <w:t xml:space="preserve">para desenvolver o lado do cliente e o lado do servidor </w:t>
      </w:r>
    </w:p>
    <w:p w14:paraId="42301590" w14:textId="208F9A1A" w:rsidR="00D500CF" w:rsidRDefault="00CD6211" w:rsidP="00D500CF">
      <w:pPr>
        <w:spacing w:line="360" w:lineRule="auto"/>
        <w:jc w:val="both"/>
      </w:pPr>
      <w:r w:rsidRPr="00CD6211">
        <w:lastRenderedPageBreak/>
        <w:t xml:space="preserve">O Node.JS pode ser utilizado nas famosas APIS </w:t>
      </w:r>
      <w:proofErr w:type="spellStart"/>
      <w:r w:rsidRPr="00CD6211">
        <w:t>Rest</w:t>
      </w:r>
      <w:proofErr w:type="spellEnd"/>
      <w:r w:rsidRPr="00CD6211">
        <w:t xml:space="preserve">, web </w:t>
      </w:r>
      <w:proofErr w:type="spellStart"/>
      <w:r w:rsidRPr="00CD6211">
        <w:t>scrapping</w:t>
      </w:r>
      <w:proofErr w:type="spellEnd"/>
      <w:r w:rsidRPr="00CD6211">
        <w:t xml:space="preserve">, </w:t>
      </w:r>
      <w:proofErr w:type="spellStart"/>
      <w:r w:rsidRPr="00CD6211">
        <w:t>chatbots</w:t>
      </w:r>
      <w:proofErr w:type="spellEnd"/>
      <w:r w:rsidRPr="00CD6211">
        <w:t xml:space="preserve">, </w:t>
      </w:r>
      <w:proofErr w:type="spellStart"/>
      <w:r w:rsidRPr="00CD6211">
        <w:t>IoT</w:t>
      </w:r>
      <w:proofErr w:type="spellEnd"/>
      <w:r w:rsidRPr="00CD6211">
        <w:t xml:space="preserve">, web </w:t>
      </w:r>
      <w:proofErr w:type="gramStart"/>
      <w:r w:rsidRPr="00CD6211">
        <w:t>servers</w:t>
      </w:r>
      <w:proofErr w:type="gramEnd"/>
      <w:r w:rsidRPr="00CD6211">
        <w:t xml:space="preserve">, aplicações Desktop, pois ele é multiplataforma, </w:t>
      </w:r>
      <w:proofErr w:type="spellStart"/>
      <w:r>
        <w:t>multi-paradigma</w:t>
      </w:r>
      <w:proofErr w:type="spellEnd"/>
      <w:r>
        <w:t xml:space="preserve">, </w:t>
      </w:r>
      <w:r w:rsidRPr="00CD6211">
        <w:t xml:space="preserve">possui código aberto e é </w:t>
      </w:r>
      <w:r>
        <w:t>escalável</w:t>
      </w:r>
      <w:r w:rsidR="009F2698">
        <w:t xml:space="preserve"> (PESS</w:t>
      </w:r>
      <w:r w:rsidR="00256071">
        <w:t>Ô</w:t>
      </w:r>
      <w:r w:rsidR="009F2698">
        <w:t>A, 2022)</w:t>
      </w:r>
      <w:r>
        <w:t>.</w:t>
      </w:r>
    </w:p>
    <w:p w14:paraId="40179975" w14:textId="77777777" w:rsidR="00D500CF" w:rsidRDefault="00D500CF" w:rsidP="00D500CF">
      <w:pPr>
        <w:spacing w:line="360" w:lineRule="auto"/>
        <w:jc w:val="both"/>
      </w:pPr>
    </w:p>
    <w:p w14:paraId="404B517D" w14:textId="1E33BEEC" w:rsidR="00BF54A1" w:rsidRPr="00FA0627" w:rsidRDefault="00BF54A1" w:rsidP="00D500CF">
      <w:pPr>
        <w:pStyle w:val="Ttulo3"/>
      </w:pPr>
      <w:bookmarkStart w:id="36" w:name="_Toc106102857"/>
      <w:r w:rsidRPr="00FA0627">
        <w:t>MYSQL</w:t>
      </w:r>
      <w:bookmarkEnd w:id="36"/>
    </w:p>
    <w:p w14:paraId="49117A58" w14:textId="5DBB82B0" w:rsidR="007861DA" w:rsidRDefault="007861DA" w:rsidP="00D500CF">
      <w:pPr>
        <w:spacing w:line="360" w:lineRule="auto"/>
        <w:jc w:val="both"/>
      </w:pPr>
      <w:r>
        <w:t>O MySQL é um Sistema de gerenciamento de banco de dados de código aberto, disponibilizado, distribuído e desenvolvido pela Oracle Corporation, ele foi criado em 1995 e desde então vem sofrendo evoluções.</w:t>
      </w:r>
    </w:p>
    <w:p w14:paraId="7D9189F4" w14:textId="0BF101CC" w:rsidR="00477BFD" w:rsidRDefault="00477BFD" w:rsidP="00D500CF">
      <w:pPr>
        <w:spacing w:line="360" w:lineRule="auto"/>
        <w:jc w:val="both"/>
      </w:pPr>
      <w:r w:rsidRPr="00477BFD">
        <w:t>O MySQL faz uso de SQL (</w:t>
      </w:r>
      <w:proofErr w:type="spellStart"/>
      <w:r w:rsidRPr="00477BFD">
        <w:t>Structured</w:t>
      </w:r>
      <w:proofErr w:type="spellEnd"/>
      <w:r w:rsidRPr="00477BFD">
        <w:t xml:space="preserve"> Query </w:t>
      </w:r>
      <w:proofErr w:type="spellStart"/>
      <w:r w:rsidRPr="00477BFD">
        <w:t>Language</w:t>
      </w:r>
      <w:proofErr w:type="spellEnd"/>
      <w:r w:rsidRPr="00477BFD">
        <w:t>). Trata-se de uma linguagem universal para consultas e operações em banco de dados</w:t>
      </w:r>
      <w:r>
        <w:t xml:space="preserve">, </w:t>
      </w:r>
      <w:r w:rsidR="00C357AE" w:rsidRPr="00477BFD">
        <w:t>os</w:t>
      </w:r>
      <w:r w:rsidRPr="00477BFD">
        <w:t xml:space="preserve"> comandos mais comuns de SQL são CONNECT, SELECT, INSERT, UPDATE e DELETE</w:t>
      </w:r>
      <w:r>
        <w:t>, com eles</w:t>
      </w:r>
      <w:r w:rsidRPr="00477BFD">
        <w:t xml:space="preserve"> pode realizar consultas, inserir dados, atualizar e apagar.</w:t>
      </w:r>
    </w:p>
    <w:p w14:paraId="767D94B1" w14:textId="6C02F8D8" w:rsidR="004334ED" w:rsidRPr="00CD6211" w:rsidRDefault="004334ED" w:rsidP="00D500CF">
      <w:pPr>
        <w:spacing w:line="360" w:lineRule="auto"/>
        <w:jc w:val="both"/>
      </w:pPr>
      <w:r w:rsidRPr="00CD6211">
        <w:br w:type="page"/>
      </w:r>
    </w:p>
    <w:p w14:paraId="470205BB" w14:textId="3B0FE779" w:rsidR="007F2F74" w:rsidRPr="00887722" w:rsidRDefault="0011405B" w:rsidP="00F254CB">
      <w:pPr>
        <w:pStyle w:val="Ttulo1"/>
        <w:keepLines w:val="0"/>
        <w:pageBreakBefore/>
        <w:numPr>
          <w:ilvl w:val="0"/>
          <w:numId w:val="15"/>
        </w:numPr>
        <w:suppressAutoHyphens/>
        <w:autoSpaceDE w:val="0"/>
        <w:spacing w:before="120" w:line="360" w:lineRule="auto"/>
        <w:ind w:left="0" w:firstLine="0"/>
      </w:pPr>
      <w:bookmarkStart w:id="37" w:name="_Toc106102858"/>
      <w:bookmarkEnd w:id="11"/>
      <w:bookmarkEnd w:id="12"/>
      <w:bookmarkEnd w:id="13"/>
      <w:r>
        <w:lastRenderedPageBreak/>
        <w:t xml:space="preserve">Análise e Projeto do Sistema </w:t>
      </w:r>
      <w:r w:rsidR="00C357AE">
        <w:t>E-commerce</w:t>
      </w:r>
      <w:r>
        <w:t xml:space="preserve"> Ateliê as iluminadas</w:t>
      </w:r>
      <w:bookmarkEnd w:id="37"/>
    </w:p>
    <w:p w14:paraId="0DAEACBD" w14:textId="36EB2F9E" w:rsidR="0011405B" w:rsidRDefault="0011405B" w:rsidP="00F254CB">
      <w:pPr>
        <w:pStyle w:val="Ttulo2"/>
        <w:numPr>
          <w:ilvl w:val="1"/>
          <w:numId w:val="15"/>
        </w:numPr>
        <w:spacing w:line="360" w:lineRule="auto"/>
      </w:pPr>
      <w:bookmarkStart w:id="38" w:name="_Toc106102859"/>
      <w:r>
        <w:t>Levantamento de requisito</w:t>
      </w:r>
      <w:bookmarkEnd w:id="38"/>
    </w:p>
    <w:p w14:paraId="3A8C32D3" w14:textId="2F86A20B" w:rsidR="005459F3" w:rsidRDefault="005459F3" w:rsidP="005459F3"/>
    <w:p w14:paraId="5B034E38" w14:textId="2A8CC763" w:rsidR="005459F3" w:rsidRDefault="005459F3" w:rsidP="005459F3">
      <w:pPr>
        <w:spacing w:line="360" w:lineRule="auto"/>
        <w:jc w:val="both"/>
      </w:pPr>
      <w:r w:rsidRPr="005459F3">
        <w:t xml:space="preserve">O levantamento de requisitos </w:t>
      </w:r>
      <w:r w:rsidR="00D5095A">
        <w:t>é uma</w:t>
      </w:r>
      <w:r w:rsidRPr="005459F3">
        <w:t xml:space="preserve"> das principais partes do processo</w:t>
      </w:r>
      <w:r w:rsidR="00D5095A">
        <w:t>, pois através dele</w:t>
      </w:r>
      <w:r w:rsidRPr="005459F3">
        <w:t xml:space="preserve"> </w:t>
      </w:r>
      <w:r w:rsidR="00D5095A">
        <w:t xml:space="preserve">será </w:t>
      </w:r>
      <w:r w:rsidR="00D5095A" w:rsidRPr="005459F3">
        <w:t>desenvolvimento</w:t>
      </w:r>
      <w:r w:rsidRPr="005459F3">
        <w:t xml:space="preserve"> o </w:t>
      </w:r>
      <w:r w:rsidR="001B6341" w:rsidRPr="005459F3">
        <w:t xml:space="preserve">software, </w:t>
      </w:r>
      <w:r w:rsidR="001B6341">
        <w:t>esta</w:t>
      </w:r>
      <w:r w:rsidR="001B6341" w:rsidRPr="005459F3">
        <w:t xml:space="preserve"> atividade</w:t>
      </w:r>
      <w:r w:rsidRPr="005459F3">
        <w:t xml:space="preserve"> </w:t>
      </w:r>
      <w:r w:rsidR="00D5095A">
        <w:t xml:space="preserve">é </w:t>
      </w:r>
      <w:r w:rsidRPr="005459F3">
        <w:t>responsável por entender aquilo que o cliente deseja ou necessita</w:t>
      </w:r>
      <w:r>
        <w:t>.</w:t>
      </w:r>
    </w:p>
    <w:p w14:paraId="33ECE044" w14:textId="77777777" w:rsidR="00056075" w:rsidRDefault="00056075" w:rsidP="005459F3">
      <w:pPr>
        <w:spacing w:line="360" w:lineRule="auto"/>
        <w:jc w:val="both"/>
      </w:pPr>
    </w:p>
    <w:p w14:paraId="19C02651" w14:textId="08C78391" w:rsidR="003C3209" w:rsidRDefault="00056075" w:rsidP="005459F3">
      <w:pPr>
        <w:spacing w:line="360" w:lineRule="auto"/>
        <w:jc w:val="both"/>
        <w:rPr>
          <w:b/>
          <w:bCs/>
        </w:rPr>
      </w:pPr>
      <w:r w:rsidRPr="00056075">
        <w:rPr>
          <w:b/>
          <w:bCs/>
        </w:rPr>
        <w:t xml:space="preserve">Requisitos </w:t>
      </w:r>
      <w:r w:rsidR="004E0C12">
        <w:rPr>
          <w:b/>
          <w:bCs/>
        </w:rPr>
        <w:t>F</w:t>
      </w:r>
      <w:r w:rsidRPr="00056075">
        <w:rPr>
          <w:b/>
          <w:bCs/>
        </w:rPr>
        <w:t>uncionais</w:t>
      </w:r>
    </w:p>
    <w:p w14:paraId="4E250D81" w14:textId="7E83FD6E" w:rsidR="00056075" w:rsidRDefault="00056075" w:rsidP="005459F3">
      <w:pPr>
        <w:spacing w:line="360" w:lineRule="auto"/>
        <w:jc w:val="both"/>
        <w:rPr>
          <w:b/>
          <w:bCs/>
        </w:rPr>
      </w:pPr>
    </w:p>
    <w:p w14:paraId="59110E4C" w14:textId="6EC438D8" w:rsidR="00056075" w:rsidRDefault="00056075" w:rsidP="00476981">
      <w:pPr>
        <w:spacing w:line="360" w:lineRule="auto"/>
        <w:jc w:val="both"/>
      </w:pPr>
      <w:r>
        <w:t xml:space="preserve">RF01: O sistema deverá permitir </w:t>
      </w:r>
      <w:r w:rsidR="006E4538">
        <w:t>criar, alterar ou excluir uma categoria do sistema</w:t>
      </w:r>
      <w:r>
        <w:t>.</w:t>
      </w:r>
    </w:p>
    <w:p w14:paraId="5CE8E900" w14:textId="211693F7" w:rsidR="00056075" w:rsidRDefault="00056075" w:rsidP="00476981">
      <w:pPr>
        <w:spacing w:line="360" w:lineRule="auto"/>
        <w:jc w:val="both"/>
      </w:pPr>
      <w:r>
        <w:t xml:space="preserve">RF02: </w:t>
      </w:r>
      <w:r w:rsidR="006E4538">
        <w:t xml:space="preserve">O sistema deverá permitir criar, alterar ou excluir </w:t>
      </w:r>
      <w:r w:rsidR="001B6341">
        <w:t>um produto</w:t>
      </w:r>
      <w:r w:rsidR="006E4538">
        <w:t xml:space="preserve"> do sistema</w:t>
      </w:r>
      <w:r>
        <w:t>.</w:t>
      </w:r>
    </w:p>
    <w:p w14:paraId="1404E5D7" w14:textId="19A1ADA8" w:rsidR="00056075" w:rsidRDefault="00056075" w:rsidP="00476981">
      <w:pPr>
        <w:spacing w:line="360" w:lineRule="auto"/>
        <w:jc w:val="both"/>
      </w:pPr>
      <w:r>
        <w:t>RF03: O sistema deverá permitir que seja salvo um histórico de informações.</w:t>
      </w:r>
    </w:p>
    <w:p w14:paraId="745336DC" w14:textId="04866F78" w:rsidR="00056075" w:rsidRDefault="00056075" w:rsidP="00476981">
      <w:pPr>
        <w:spacing w:line="360" w:lineRule="auto"/>
        <w:jc w:val="both"/>
      </w:pPr>
      <w:r>
        <w:t>RF04: O sistema deverá permitir o cadastro de promoções para os produtos.</w:t>
      </w:r>
    </w:p>
    <w:p w14:paraId="67F82607" w14:textId="77777777" w:rsidR="00056075" w:rsidRDefault="00056075" w:rsidP="00476981">
      <w:pPr>
        <w:spacing w:line="360" w:lineRule="auto"/>
        <w:jc w:val="both"/>
      </w:pPr>
      <w:r>
        <w:t>RF05: O sistema deverá permitir que se diminua a quantidade dos itens do carrinho de compras sem que se perca o item, mas também deverá permitir que se remova o item.</w:t>
      </w:r>
    </w:p>
    <w:p w14:paraId="289E508F" w14:textId="10839965" w:rsidR="00056075" w:rsidRDefault="00056075" w:rsidP="00476981">
      <w:pPr>
        <w:spacing w:line="360" w:lineRule="auto"/>
        <w:jc w:val="both"/>
      </w:pPr>
      <w:r>
        <w:t>RF06: O sistema deverá permitir a emissão de relatórios</w:t>
      </w:r>
      <w:r w:rsidR="006E4538">
        <w:t xml:space="preserve"> de venda</w:t>
      </w:r>
      <w:r>
        <w:t>.</w:t>
      </w:r>
    </w:p>
    <w:p w14:paraId="48ADF20F" w14:textId="4F1B021E" w:rsidR="00982B1E" w:rsidRDefault="00982B1E" w:rsidP="00476981">
      <w:pPr>
        <w:spacing w:line="360" w:lineRule="auto"/>
        <w:jc w:val="both"/>
      </w:pPr>
      <w:r>
        <w:t>RF07: O sistema deverá permitir manter um cadastro de usuários</w:t>
      </w:r>
      <w:r w:rsidR="006E4538">
        <w:t>.</w:t>
      </w:r>
    </w:p>
    <w:p w14:paraId="338E7848" w14:textId="77777777" w:rsidR="00982B1E" w:rsidRDefault="00982B1E" w:rsidP="00476981">
      <w:pPr>
        <w:spacing w:line="360" w:lineRule="auto"/>
        <w:jc w:val="both"/>
      </w:pPr>
      <w:r>
        <w:t>RF8: O sistema deverá permitir que o usuário possa alterar os dados do seu cadastro.</w:t>
      </w:r>
    </w:p>
    <w:p w14:paraId="633811E6" w14:textId="79138CC7" w:rsidR="00982B1E" w:rsidRDefault="00982B1E" w:rsidP="00476981">
      <w:pPr>
        <w:spacing w:line="360" w:lineRule="auto"/>
        <w:jc w:val="both"/>
      </w:pPr>
      <w:r>
        <w:t xml:space="preserve">RF9: O sistema deverá permitir confeccionar pedidos de venda de produtos. </w:t>
      </w:r>
    </w:p>
    <w:p w14:paraId="3F4EF8EE" w14:textId="26B738B4" w:rsidR="00982B1E" w:rsidRDefault="00982B1E" w:rsidP="00476981">
      <w:pPr>
        <w:spacing w:line="360" w:lineRule="auto"/>
        <w:jc w:val="both"/>
      </w:pPr>
      <w:r>
        <w:t xml:space="preserve">RF10: O sistema deverá permitir que </w:t>
      </w:r>
      <w:r w:rsidR="006E4538">
        <w:t>o cliente acompanhe suas compras</w:t>
      </w:r>
    </w:p>
    <w:p w14:paraId="43A2D880" w14:textId="59588F2C" w:rsidR="0039364B" w:rsidRDefault="0039364B" w:rsidP="00476981">
      <w:pPr>
        <w:spacing w:line="360" w:lineRule="auto"/>
        <w:jc w:val="both"/>
      </w:pPr>
    </w:p>
    <w:p w14:paraId="357981AC" w14:textId="04851261" w:rsidR="0039364B" w:rsidRDefault="0039364B" w:rsidP="00476981">
      <w:pPr>
        <w:spacing w:line="360" w:lineRule="auto"/>
        <w:jc w:val="both"/>
        <w:rPr>
          <w:b/>
          <w:bCs/>
        </w:rPr>
      </w:pPr>
      <w:r w:rsidRPr="00F126C2">
        <w:rPr>
          <w:b/>
          <w:bCs/>
        </w:rPr>
        <w:t>Requisitos de</w:t>
      </w:r>
      <w:r w:rsidR="00F126C2" w:rsidRPr="00F126C2">
        <w:rPr>
          <w:b/>
          <w:bCs/>
        </w:rPr>
        <w:t xml:space="preserve"> Usuário </w:t>
      </w:r>
    </w:p>
    <w:p w14:paraId="001EBA94" w14:textId="77777777" w:rsidR="00F126C2" w:rsidRDefault="00F126C2" w:rsidP="00476981">
      <w:pPr>
        <w:spacing w:line="360" w:lineRule="auto"/>
        <w:jc w:val="both"/>
        <w:rPr>
          <w:b/>
          <w:bCs/>
        </w:rPr>
      </w:pPr>
    </w:p>
    <w:p w14:paraId="5B3AAF7B" w14:textId="5869D1F1" w:rsidR="00F126C2" w:rsidRPr="00F126C2" w:rsidRDefault="00F126C2" w:rsidP="00476981">
      <w:pPr>
        <w:spacing w:line="360" w:lineRule="auto"/>
        <w:jc w:val="both"/>
      </w:pPr>
      <w:r w:rsidRPr="00F126C2">
        <w:t xml:space="preserve">RU01 – Realizar o cadastro </w:t>
      </w:r>
    </w:p>
    <w:p w14:paraId="756AF658" w14:textId="777C3162" w:rsidR="00F126C2" w:rsidRPr="00F126C2" w:rsidRDefault="00F126C2" w:rsidP="00476981">
      <w:pPr>
        <w:spacing w:line="360" w:lineRule="auto"/>
        <w:ind w:firstLine="709"/>
        <w:jc w:val="both"/>
      </w:pPr>
      <w:r w:rsidRPr="00F126C2">
        <w:t xml:space="preserve">RS01.1 – </w:t>
      </w:r>
      <w:r w:rsidR="00F212E4">
        <w:t>Em todas as páginas deverá ter a opção</w:t>
      </w:r>
      <w:r w:rsidRPr="00F126C2">
        <w:t xml:space="preserve"> </w:t>
      </w:r>
      <w:r w:rsidR="00F212E4">
        <w:t>d</w:t>
      </w:r>
      <w:r w:rsidRPr="00F126C2">
        <w:t>e cadastrar.</w:t>
      </w:r>
    </w:p>
    <w:p w14:paraId="2379870E" w14:textId="6023A4D4" w:rsidR="00F126C2" w:rsidRPr="00F126C2" w:rsidRDefault="00F126C2" w:rsidP="00476981">
      <w:pPr>
        <w:spacing w:line="360" w:lineRule="auto"/>
        <w:ind w:left="709"/>
        <w:jc w:val="both"/>
      </w:pPr>
      <w:r w:rsidRPr="00F126C2">
        <w:t>RS01.2 – Para realizar o cadastro é necessário informar o Nome, Sobrenome, e-mail, CPF, Celular e Senha.</w:t>
      </w:r>
    </w:p>
    <w:p w14:paraId="083EEBF2" w14:textId="77777777" w:rsidR="00F126C2" w:rsidRPr="00F126C2" w:rsidRDefault="00F126C2" w:rsidP="00476981">
      <w:pPr>
        <w:spacing w:line="360" w:lineRule="auto"/>
        <w:ind w:firstLine="709"/>
        <w:jc w:val="both"/>
      </w:pPr>
      <w:r w:rsidRPr="00F126C2">
        <w:t>RS01.3 – O nome e sobrenome deve ser maior que 3 letras.</w:t>
      </w:r>
    </w:p>
    <w:p w14:paraId="70EE5DCE" w14:textId="77777777" w:rsidR="00F126C2" w:rsidRPr="00F126C2" w:rsidRDefault="00F126C2" w:rsidP="00476981">
      <w:pPr>
        <w:spacing w:line="360" w:lineRule="auto"/>
        <w:ind w:firstLine="709"/>
        <w:jc w:val="both"/>
      </w:pPr>
      <w:r w:rsidRPr="00F126C2">
        <w:t>RS01.4 – O e-mail tem que ser um e-mail único e valido.</w:t>
      </w:r>
    </w:p>
    <w:p w14:paraId="03919F33" w14:textId="77777777" w:rsidR="00F126C2" w:rsidRPr="00F126C2" w:rsidRDefault="00F126C2" w:rsidP="00476981">
      <w:pPr>
        <w:spacing w:line="360" w:lineRule="auto"/>
        <w:ind w:firstLine="709"/>
        <w:jc w:val="both"/>
      </w:pPr>
      <w:r w:rsidRPr="00F126C2">
        <w:t>RS01.5 – O CPF tem que ser único e valido.</w:t>
      </w:r>
    </w:p>
    <w:p w14:paraId="6203DE44" w14:textId="5A8699B5" w:rsidR="00F126C2" w:rsidRDefault="00F126C2" w:rsidP="00476981">
      <w:pPr>
        <w:spacing w:line="360" w:lineRule="auto"/>
        <w:ind w:left="709"/>
        <w:jc w:val="both"/>
      </w:pPr>
      <w:r w:rsidRPr="00F126C2">
        <w:t>RS01.</w:t>
      </w:r>
      <w:r>
        <w:t>6</w:t>
      </w:r>
      <w:r w:rsidRPr="00F126C2">
        <w:t xml:space="preserve"> – A senha deve ter no mínimo 6 dígitos e no máximo 10</w:t>
      </w:r>
      <w:r w:rsidR="00F212E4">
        <w:t>.</w:t>
      </w:r>
    </w:p>
    <w:p w14:paraId="78C3ABE3" w14:textId="77777777" w:rsidR="00F212E4" w:rsidRDefault="00F212E4" w:rsidP="00476981">
      <w:pPr>
        <w:spacing w:line="360" w:lineRule="auto"/>
        <w:ind w:left="709"/>
        <w:jc w:val="both"/>
      </w:pPr>
    </w:p>
    <w:p w14:paraId="5F53A784" w14:textId="77777777" w:rsidR="00F126C2" w:rsidRDefault="00F126C2" w:rsidP="0064476B">
      <w:pPr>
        <w:spacing w:line="360" w:lineRule="auto"/>
        <w:jc w:val="both"/>
      </w:pPr>
      <w:r>
        <w:lastRenderedPageBreak/>
        <w:t>RU02 – Realizar o login via aplicativo</w:t>
      </w:r>
    </w:p>
    <w:p w14:paraId="274E5BEE" w14:textId="75C9F721" w:rsidR="00F126C2" w:rsidRDefault="00F126C2" w:rsidP="001B6341">
      <w:pPr>
        <w:spacing w:line="360" w:lineRule="auto"/>
        <w:ind w:left="709"/>
        <w:jc w:val="both"/>
      </w:pPr>
      <w:r>
        <w:t xml:space="preserve">RS02.1 – </w:t>
      </w:r>
      <w:r w:rsidR="00923526">
        <w:t xml:space="preserve">Em todas as páginas </w:t>
      </w:r>
      <w:r>
        <w:t xml:space="preserve">deve ter a opção de </w:t>
      </w:r>
      <w:proofErr w:type="spellStart"/>
      <w:r>
        <w:t>logar</w:t>
      </w:r>
      <w:proofErr w:type="spellEnd"/>
      <w:r>
        <w:t xml:space="preserve">, o </w:t>
      </w:r>
      <w:r w:rsidR="00923526">
        <w:t>usuário será redirecionado a uma tela que solicitará seu e-mail e senha.</w:t>
      </w:r>
    </w:p>
    <w:p w14:paraId="04297F4C" w14:textId="77777777" w:rsidR="00F126C2" w:rsidRDefault="00F126C2" w:rsidP="001B6341">
      <w:pPr>
        <w:spacing w:line="360" w:lineRule="auto"/>
        <w:ind w:left="709"/>
        <w:jc w:val="both"/>
      </w:pPr>
      <w:r>
        <w:t xml:space="preserve">RS02.2 – Após inserir o e-mail e </w:t>
      </w:r>
      <w:proofErr w:type="gramStart"/>
      <w:r>
        <w:t>o mesmo</w:t>
      </w:r>
      <w:proofErr w:type="gramEnd"/>
      <w:r>
        <w:t xml:space="preserve"> for valido, o aplicativo deve solicitar a senha.</w:t>
      </w:r>
    </w:p>
    <w:p w14:paraId="4705452D" w14:textId="77777777" w:rsidR="00F126C2" w:rsidRDefault="00F126C2" w:rsidP="001B6341">
      <w:pPr>
        <w:spacing w:line="360" w:lineRule="auto"/>
        <w:ind w:left="709"/>
        <w:jc w:val="both"/>
      </w:pPr>
      <w:r>
        <w:t xml:space="preserve">RS02.3 – Após inserir a senha e </w:t>
      </w:r>
      <w:proofErr w:type="gramStart"/>
      <w:r>
        <w:t>a mesma</w:t>
      </w:r>
      <w:proofErr w:type="gramEnd"/>
      <w:r>
        <w:t xml:space="preserve"> for correta, o aplicativo deve solicitar validação via CAPTCHA.</w:t>
      </w:r>
    </w:p>
    <w:p w14:paraId="303B9C86" w14:textId="77777777" w:rsidR="00F126C2" w:rsidRDefault="00F126C2" w:rsidP="001B6341">
      <w:pPr>
        <w:spacing w:line="360" w:lineRule="auto"/>
        <w:ind w:left="709"/>
        <w:jc w:val="both"/>
      </w:pPr>
      <w:r>
        <w:t>RS02.4 – Após a validação do CAPTCHA, o usuário terá acesso à página inicial do aplicativo.</w:t>
      </w:r>
    </w:p>
    <w:p w14:paraId="0B51E1E4" w14:textId="128F93A4" w:rsidR="00F126C2" w:rsidRDefault="00F126C2" w:rsidP="001B6341">
      <w:pPr>
        <w:spacing w:line="360" w:lineRule="auto"/>
        <w:jc w:val="both"/>
      </w:pPr>
    </w:p>
    <w:p w14:paraId="425BFE9E" w14:textId="77777777" w:rsidR="00F126C2" w:rsidRDefault="00F126C2" w:rsidP="001B6341">
      <w:pPr>
        <w:spacing w:line="360" w:lineRule="auto"/>
        <w:jc w:val="both"/>
      </w:pPr>
      <w:r>
        <w:t>RU03 – Recuperar o login via e-mail</w:t>
      </w:r>
    </w:p>
    <w:p w14:paraId="5E43BF00" w14:textId="77777777" w:rsidR="00F126C2" w:rsidRDefault="00F126C2" w:rsidP="001B6341">
      <w:pPr>
        <w:spacing w:line="360" w:lineRule="auto"/>
        <w:ind w:firstLine="709"/>
        <w:jc w:val="both"/>
      </w:pPr>
      <w:r>
        <w:t>RS03.1 – Na tela inicial o usuário poderá recuperar a senha informando seu e-mail.</w:t>
      </w:r>
    </w:p>
    <w:p w14:paraId="68034767" w14:textId="77777777" w:rsidR="00F126C2" w:rsidRDefault="00F126C2" w:rsidP="001B6341">
      <w:pPr>
        <w:spacing w:line="360" w:lineRule="auto"/>
        <w:ind w:left="709"/>
        <w:jc w:val="both"/>
      </w:pPr>
      <w:r>
        <w:t>RS03.2 – Na recuperação de senha o usuário deve inserir seu e-mail cadastrado no aplicativo.</w:t>
      </w:r>
    </w:p>
    <w:p w14:paraId="60D7238A" w14:textId="77777777" w:rsidR="00F126C2" w:rsidRDefault="00F126C2" w:rsidP="001B6341">
      <w:pPr>
        <w:spacing w:line="360" w:lineRule="auto"/>
        <w:ind w:left="709"/>
        <w:jc w:val="both"/>
      </w:pPr>
      <w:r>
        <w:t>RS03.3 – Após inserir o e-mail cadastrado, o usuário irá receber um código no seu endereço de e-mail.</w:t>
      </w:r>
    </w:p>
    <w:p w14:paraId="387B5F44" w14:textId="77777777" w:rsidR="00F126C2" w:rsidRDefault="00F126C2" w:rsidP="001B6341">
      <w:pPr>
        <w:spacing w:line="360" w:lineRule="auto"/>
        <w:ind w:left="709"/>
        <w:jc w:val="both"/>
      </w:pPr>
      <w:r>
        <w:t>RS03.4– O código será valido por 5 minutos, após confirmar o código no aplicativo, o usuário poderá trocar a senha e será redirecionado para a página de login.</w:t>
      </w:r>
    </w:p>
    <w:p w14:paraId="291FC1D6" w14:textId="59483450" w:rsidR="00F126C2" w:rsidRDefault="00F126C2" w:rsidP="001B6341">
      <w:pPr>
        <w:spacing w:line="360" w:lineRule="auto"/>
        <w:jc w:val="both"/>
      </w:pPr>
    </w:p>
    <w:p w14:paraId="74A5FB25" w14:textId="4929B654" w:rsidR="005861D3" w:rsidRDefault="005861D3" w:rsidP="001B6341">
      <w:pPr>
        <w:spacing w:line="360" w:lineRule="auto"/>
        <w:jc w:val="both"/>
      </w:pPr>
      <w:r>
        <w:t xml:space="preserve">RU04 – </w:t>
      </w:r>
      <w:r w:rsidR="00F212E4">
        <w:t>Página inicial</w:t>
      </w:r>
    </w:p>
    <w:p w14:paraId="1EA0A00C" w14:textId="5099758B" w:rsidR="005861D3" w:rsidRDefault="005861D3" w:rsidP="001B6341">
      <w:pPr>
        <w:spacing w:line="360" w:lineRule="auto"/>
        <w:ind w:firstLine="709"/>
        <w:jc w:val="both"/>
      </w:pPr>
      <w:r>
        <w:t>RS04.1 – Na tela inicial deve</w:t>
      </w:r>
      <w:r w:rsidR="00F212E4">
        <w:t>rá</w:t>
      </w:r>
      <w:r>
        <w:t xml:space="preserve"> ter uma apresentação dos produtos cadastrados</w:t>
      </w:r>
    </w:p>
    <w:p w14:paraId="78C6FE2F" w14:textId="534A3BF5" w:rsidR="005861D3" w:rsidRDefault="005861D3" w:rsidP="001B6341">
      <w:pPr>
        <w:spacing w:line="360" w:lineRule="auto"/>
        <w:ind w:left="709"/>
        <w:jc w:val="both"/>
      </w:pPr>
      <w:r>
        <w:t>RS04.2 – Na tela inicial deve</w:t>
      </w:r>
      <w:r w:rsidR="00F212E4">
        <w:t>rá</w:t>
      </w:r>
      <w:r>
        <w:t xml:space="preserve"> ter uma barra de pesquisa para buscar os produtos pelo nome ou categoria</w:t>
      </w:r>
    </w:p>
    <w:p w14:paraId="1A49123E" w14:textId="4F3CE661" w:rsidR="005861D3" w:rsidRDefault="005861D3" w:rsidP="001B6341">
      <w:pPr>
        <w:spacing w:line="360" w:lineRule="auto"/>
        <w:ind w:left="709"/>
        <w:jc w:val="both"/>
      </w:pPr>
      <w:r>
        <w:t>RS04.3 – Ao selecionar um produto, redireciona</w:t>
      </w:r>
      <w:r w:rsidR="00F212E4">
        <w:t>rá</w:t>
      </w:r>
      <w:r>
        <w:t xml:space="preserve"> o usuário para a Tela Produto, onde cont</w:t>
      </w:r>
      <w:r w:rsidR="00F7463D">
        <w:t>é</w:t>
      </w:r>
      <w:r>
        <w:t>m detalhes do produto</w:t>
      </w:r>
    </w:p>
    <w:p w14:paraId="0375733D" w14:textId="4BD29079" w:rsidR="00F212E4" w:rsidRDefault="00F212E4" w:rsidP="001B6341">
      <w:pPr>
        <w:spacing w:line="360" w:lineRule="auto"/>
        <w:jc w:val="both"/>
      </w:pPr>
    </w:p>
    <w:p w14:paraId="67FD5D54" w14:textId="4C4F22F4" w:rsidR="00F212E4" w:rsidRDefault="00F212E4" w:rsidP="001B6341">
      <w:pPr>
        <w:spacing w:line="360" w:lineRule="auto"/>
        <w:jc w:val="both"/>
      </w:pPr>
      <w:r>
        <w:t xml:space="preserve">RU05- </w:t>
      </w:r>
      <w:r w:rsidR="0076673E">
        <w:t>P</w:t>
      </w:r>
      <w:r>
        <w:t>ágina produto</w:t>
      </w:r>
    </w:p>
    <w:p w14:paraId="31595B5D" w14:textId="673C18B0" w:rsidR="00F212E4" w:rsidRDefault="00F212E4" w:rsidP="001B6341">
      <w:pPr>
        <w:spacing w:line="360" w:lineRule="auto"/>
        <w:jc w:val="both"/>
      </w:pPr>
      <w:r>
        <w:tab/>
        <w:t xml:space="preserve">RS05.1 – </w:t>
      </w:r>
      <w:r w:rsidR="0076673E">
        <w:t>Deverá ter informações detalhadas do produto selecionado.</w:t>
      </w:r>
      <w:r>
        <w:t xml:space="preserve">  </w:t>
      </w:r>
    </w:p>
    <w:p w14:paraId="004D90D8" w14:textId="48BD3A2C" w:rsidR="005861D3" w:rsidRDefault="005861D3" w:rsidP="001B6341">
      <w:pPr>
        <w:spacing w:line="360" w:lineRule="auto"/>
        <w:ind w:firstLine="709"/>
        <w:jc w:val="both"/>
      </w:pPr>
      <w:r>
        <w:t>RS0</w:t>
      </w:r>
      <w:r w:rsidR="0076673E">
        <w:t>5</w:t>
      </w:r>
      <w:r>
        <w:t>.</w:t>
      </w:r>
      <w:r w:rsidR="0076673E">
        <w:t>2</w:t>
      </w:r>
      <w:r>
        <w:t xml:space="preserve"> – </w:t>
      </w:r>
      <w:r w:rsidR="00476981">
        <w:t>Deve</w:t>
      </w:r>
      <w:r w:rsidR="0076673E">
        <w:t>rá</w:t>
      </w:r>
      <w:r w:rsidR="00476981">
        <w:t xml:space="preserve"> ter a opção de </w:t>
      </w:r>
      <w:r w:rsidR="0064476B">
        <w:t>adicionar</w:t>
      </w:r>
      <w:r w:rsidR="00476981">
        <w:t xml:space="preserve"> </w:t>
      </w:r>
      <w:r w:rsidR="0064476B">
        <w:t>a</w:t>
      </w:r>
      <w:r w:rsidR="00476981">
        <w:t>o carrinho</w:t>
      </w:r>
      <w:r>
        <w:t>.</w:t>
      </w:r>
    </w:p>
    <w:p w14:paraId="3ABA6A69" w14:textId="61FE14C7" w:rsidR="005861D3" w:rsidRDefault="005861D3" w:rsidP="001B6341">
      <w:pPr>
        <w:spacing w:line="360" w:lineRule="auto"/>
        <w:ind w:left="709"/>
        <w:jc w:val="both"/>
      </w:pPr>
      <w:r>
        <w:t>RS0</w:t>
      </w:r>
      <w:r w:rsidR="00E94645">
        <w:t>5</w:t>
      </w:r>
      <w:r>
        <w:t>.</w:t>
      </w:r>
      <w:r w:rsidR="00E94645">
        <w:t>3</w:t>
      </w:r>
      <w:r>
        <w:t xml:space="preserve"> – </w:t>
      </w:r>
      <w:r w:rsidR="0076673E">
        <w:t>Deverá ter</w:t>
      </w:r>
      <w:r w:rsidR="00E94645">
        <w:t xml:space="preserve"> a</w:t>
      </w:r>
      <w:r w:rsidR="0076673E">
        <w:t xml:space="preserve"> opção comprar </w:t>
      </w:r>
      <w:r w:rsidR="0064476B">
        <w:t>agora</w:t>
      </w:r>
      <w:r>
        <w:t xml:space="preserve">. </w:t>
      </w:r>
    </w:p>
    <w:p w14:paraId="65A251F6" w14:textId="44567954" w:rsidR="00E94645" w:rsidRDefault="00E94645" w:rsidP="001B6341">
      <w:pPr>
        <w:spacing w:line="360" w:lineRule="auto"/>
        <w:ind w:left="709"/>
        <w:jc w:val="both"/>
      </w:pPr>
      <w:r>
        <w:t xml:space="preserve">RS05.4 – Caso o usuário não estiver logado e selecione a opção comprar </w:t>
      </w:r>
      <w:r w:rsidR="006E48C8">
        <w:t>agora,</w:t>
      </w:r>
      <w:r>
        <w:t xml:space="preserve"> o sistema informar</w:t>
      </w:r>
      <w:r w:rsidR="004E5F7A">
        <w:t>á</w:t>
      </w:r>
      <w:r>
        <w:t xml:space="preserve"> que para prosseguir com a compra se faz necessário efetuar o login.</w:t>
      </w:r>
    </w:p>
    <w:p w14:paraId="094D392B" w14:textId="2AEC0B5C" w:rsidR="0064476B" w:rsidRDefault="0064476B" w:rsidP="001B6341">
      <w:pPr>
        <w:spacing w:line="360" w:lineRule="auto"/>
        <w:ind w:left="709"/>
        <w:jc w:val="both"/>
      </w:pPr>
      <w:r>
        <w:t>RS05.6 – Deverá mostrar produtos relacionados com o selecionado pelo usuário</w:t>
      </w:r>
    </w:p>
    <w:p w14:paraId="413910C6" w14:textId="6830C0CD" w:rsidR="00E94645" w:rsidRDefault="00E94645" w:rsidP="001B6341">
      <w:pPr>
        <w:spacing w:line="360" w:lineRule="auto"/>
        <w:ind w:left="709"/>
        <w:jc w:val="both"/>
      </w:pPr>
      <w:r>
        <w:t>RS05.</w:t>
      </w:r>
      <w:r w:rsidR="0064476B">
        <w:t>6</w:t>
      </w:r>
      <w:r>
        <w:t xml:space="preserve"> – Deverá ter a opção retornar para a página inicial.</w:t>
      </w:r>
    </w:p>
    <w:p w14:paraId="580797A6" w14:textId="7E7CEEC6" w:rsidR="00E94645" w:rsidRDefault="00E94645" w:rsidP="001B6341">
      <w:pPr>
        <w:spacing w:line="360" w:lineRule="auto"/>
        <w:ind w:left="709"/>
        <w:jc w:val="both"/>
      </w:pPr>
      <w:r>
        <w:t>RS05.</w:t>
      </w:r>
      <w:r w:rsidR="0064476B">
        <w:t>7</w:t>
      </w:r>
      <w:r>
        <w:t xml:space="preserve"> – Deverá ter a opção visualizar carrinho.</w:t>
      </w:r>
    </w:p>
    <w:p w14:paraId="05DEDBA0" w14:textId="4F4BB0F7" w:rsidR="00E94645" w:rsidRDefault="00E94645" w:rsidP="0064476B">
      <w:pPr>
        <w:spacing w:line="360" w:lineRule="auto"/>
        <w:jc w:val="both"/>
      </w:pPr>
      <w:r>
        <w:lastRenderedPageBreak/>
        <w:t>RU06- Página carrinho</w:t>
      </w:r>
    </w:p>
    <w:p w14:paraId="1C9123FA" w14:textId="3D70EBDE" w:rsidR="005861D3" w:rsidRDefault="005861D3" w:rsidP="0064476B">
      <w:pPr>
        <w:spacing w:line="360" w:lineRule="auto"/>
        <w:ind w:left="709"/>
        <w:jc w:val="both"/>
      </w:pPr>
      <w:r>
        <w:t>RS0</w:t>
      </w:r>
      <w:r w:rsidR="00E94645">
        <w:t>6</w:t>
      </w:r>
      <w:r>
        <w:t>.</w:t>
      </w:r>
      <w:r w:rsidR="00E94645">
        <w:t>1</w:t>
      </w:r>
      <w:r>
        <w:t xml:space="preserve"> – </w:t>
      </w:r>
      <w:r w:rsidR="006E48C8">
        <w:t>Deverá ter a opção de aumentar ou diminuir a quantidade de produto enviado para o carrinho</w:t>
      </w:r>
    </w:p>
    <w:p w14:paraId="30156968" w14:textId="2A88F3AB" w:rsidR="006E48C8" w:rsidRDefault="006E48C8" w:rsidP="0064476B">
      <w:pPr>
        <w:spacing w:line="360" w:lineRule="auto"/>
        <w:ind w:left="709"/>
        <w:jc w:val="both"/>
      </w:pPr>
      <w:r>
        <w:t>RS06.2 – Deverá ter a opção excluir o produto do carrinho</w:t>
      </w:r>
    </w:p>
    <w:p w14:paraId="56E6FAE7" w14:textId="10F64F29" w:rsidR="006E48C8" w:rsidRDefault="006E48C8" w:rsidP="0064476B">
      <w:pPr>
        <w:spacing w:line="360" w:lineRule="auto"/>
        <w:ind w:left="709"/>
        <w:jc w:val="both"/>
      </w:pPr>
      <w:r>
        <w:t>RS06.3 – Deverá ter a opção de finalizar compra</w:t>
      </w:r>
    </w:p>
    <w:p w14:paraId="115B61F4" w14:textId="1772AE56" w:rsidR="006E48C8" w:rsidRDefault="006E48C8" w:rsidP="0064476B">
      <w:pPr>
        <w:spacing w:line="360" w:lineRule="auto"/>
        <w:ind w:left="709"/>
        <w:jc w:val="both"/>
      </w:pPr>
      <w:r>
        <w:t>RS06.4 – Caso o usuário não estiver logado e selecione a opção finalizar compra, o sistema deverá informar que para prosseguir com a compra se faz necessário efetuar o login.</w:t>
      </w:r>
    </w:p>
    <w:p w14:paraId="2596CC32" w14:textId="162342D8" w:rsidR="00F0484C" w:rsidRDefault="00F0484C" w:rsidP="0064476B">
      <w:pPr>
        <w:spacing w:line="360" w:lineRule="auto"/>
        <w:ind w:left="709"/>
        <w:jc w:val="both"/>
      </w:pPr>
      <w:r>
        <w:t>RS0</w:t>
      </w:r>
      <w:r w:rsidR="006215AE">
        <w:t>6.5 – Deverá ter as informações do valor individual, valor do frete e valor total.</w:t>
      </w:r>
    </w:p>
    <w:p w14:paraId="61C819CE" w14:textId="3F983B8B" w:rsidR="006215AE" w:rsidRDefault="006215AE" w:rsidP="0064476B">
      <w:pPr>
        <w:spacing w:line="360" w:lineRule="auto"/>
        <w:ind w:left="709"/>
        <w:jc w:val="both"/>
      </w:pPr>
      <w:r>
        <w:t>RS06.6 – Deverá terá opção de continuar para a próxima etapa que é escolher endereço de entrega</w:t>
      </w:r>
    </w:p>
    <w:p w14:paraId="54479350" w14:textId="77777777" w:rsidR="006E48C8" w:rsidRDefault="006E48C8" w:rsidP="0064476B">
      <w:pPr>
        <w:spacing w:line="360" w:lineRule="auto"/>
        <w:ind w:left="709"/>
        <w:jc w:val="both"/>
      </w:pPr>
    </w:p>
    <w:p w14:paraId="0A6F8DF7" w14:textId="65831DAE" w:rsidR="005861D3" w:rsidRDefault="0064476B" w:rsidP="0064476B">
      <w:pPr>
        <w:spacing w:line="360" w:lineRule="auto"/>
        <w:jc w:val="both"/>
      </w:pPr>
      <w:r>
        <w:t>RU0</w:t>
      </w:r>
      <w:r w:rsidR="006215AE">
        <w:t>7</w:t>
      </w:r>
      <w:r>
        <w:t>- Página</w:t>
      </w:r>
      <w:r w:rsidR="006215AE">
        <w:t xml:space="preserve"> cadastrar endereço e</w:t>
      </w:r>
      <w:r>
        <w:t xml:space="preserve"> finalizar compra</w:t>
      </w:r>
    </w:p>
    <w:p w14:paraId="5A76A1AE" w14:textId="1D6B4F80" w:rsidR="0064476B" w:rsidRDefault="0064476B" w:rsidP="00F0484C">
      <w:pPr>
        <w:spacing w:line="360" w:lineRule="auto"/>
        <w:ind w:left="709"/>
        <w:jc w:val="both"/>
      </w:pPr>
      <w:r>
        <w:t>RS0</w:t>
      </w:r>
      <w:r w:rsidR="006215AE">
        <w:t>7</w:t>
      </w:r>
      <w:r>
        <w:t>.1 – Caso o usuário esteja logado e cli</w:t>
      </w:r>
      <w:r w:rsidR="00F0484C">
        <w:t>que</w:t>
      </w:r>
      <w:r>
        <w:t xml:space="preserve"> em comprar agora ou finalizar compra, deverá ser </w:t>
      </w:r>
      <w:r w:rsidR="00F0484C">
        <w:t>direcionado para uma página, onde ele pode cadastrar ou visualizar ou selecionar um endereço previamente cadastrado.</w:t>
      </w:r>
    </w:p>
    <w:p w14:paraId="7CEB3A00" w14:textId="76DA944E" w:rsidR="00F0484C" w:rsidRDefault="00F0484C" w:rsidP="00F0484C">
      <w:pPr>
        <w:spacing w:line="360" w:lineRule="auto"/>
        <w:ind w:left="709"/>
        <w:jc w:val="both"/>
      </w:pPr>
      <w:r>
        <w:t>RS0</w:t>
      </w:r>
      <w:r w:rsidR="006215AE">
        <w:t>7</w:t>
      </w:r>
      <w:r>
        <w:t xml:space="preserve">.2 </w:t>
      </w:r>
      <w:r w:rsidRPr="00F126C2">
        <w:t>– Para realizar o cadastro</w:t>
      </w:r>
      <w:r>
        <w:t xml:space="preserve"> do endereço</w:t>
      </w:r>
      <w:r w:rsidRPr="00F126C2">
        <w:t xml:space="preserve"> é necessário informar </w:t>
      </w:r>
      <w:r w:rsidRPr="00F0484C">
        <w:t>Logradouro, Número, Complemento, CEP, Cidade, Bairro e UF.</w:t>
      </w:r>
    </w:p>
    <w:p w14:paraId="78F61A7C" w14:textId="554196C7" w:rsidR="00F0484C" w:rsidRDefault="00F0484C" w:rsidP="00F0484C">
      <w:pPr>
        <w:spacing w:line="360" w:lineRule="auto"/>
        <w:ind w:left="709"/>
        <w:jc w:val="both"/>
      </w:pPr>
      <w:r>
        <w:t>RS0</w:t>
      </w:r>
      <w:r w:rsidR="006215AE">
        <w:t>7</w:t>
      </w:r>
      <w:r>
        <w:t>.3 – Através do CEP deve preencher todos os campos de endereço automaticamente</w:t>
      </w:r>
    </w:p>
    <w:p w14:paraId="3310D372" w14:textId="7285B610" w:rsidR="006215AE" w:rsidRDefault="006215AE" w:rsidP="006215AE">
      <w:pPr>
        <w:spacing w:line="360" w:lineRule="auto"/>
        <w:ind w:left="709"/>
        <w:jc w:val="both"/>
      </w:pPr>
      <w:r>
        <w:t>RS07.4 – Deverá ter a opção de continuar para a próxima etapa que é escolher a forma de pagamento</w:t>
      </w:r>
    </w:p>
    <w:p w14:paraId="645F4F83" w14:textId="205D5918" w:rsidR="006215AE" w:rsidRDefault="006215AE" w:rsidP="006215AE">
      <w:pPr>
        <w:spacing w:line="360" w:lineRule="auto"/>
        <w:ind w:left="709"/>
        <w:jc w:val="both"/>
      </w:pPr>
      <w:r>
        <w:t>RS07.4 – O usuário poderá escolher entre as opções de PIX, boleto bancário ou cartão de crédito.</w:t>
      </w:r>
    </w:p>
    <w:p w14:paraId="382FA8B0" w14:textId="295752BE" w:rsidR="006215AE" w:rsidRDefault="006215AE" w:rsidP="006215AE">
      <w:pPr>
        <w:spacing w:line="360" w:lineRule="auto"/>
        <w:ind w:left="709"/>
        <w:jc w:val="both"/>
      </w:pPr>
      <w:r>
        <w:t xml:space="preserve">RS07.5 – Caso escolha a opção PIX será gerado um </w:t>
      </w:r>
      <w:proofErr w:type="spellStart"/>
      <w:r w:rsidR="004E5F7A">
        <w:t>QRcode</w:t>
      </w:r>
      <w:proofErr w:type="spellEnd"/>
      <w:r w:rsidR="004E5F7A">
        <w:t>, para pagamento via PIX</w:t>
      </w:r>
    </w:p>
    <w:p w14:paraId="103D4619" w14:textId="301002B2" w:rsidR="004E5F7A" w:rsidRDefault="004E5F7A" w:rsidP="004E5F7A">
      <w:pPr>
        <w:spacing w:line="360" w:lineRule="auto"/>
        <w:ind w:left="709"/>
        <w:jc w:val="both"/>
      </w:pPr>
      <w:r>
        <w:t>RS07.6 – Caso escolha a opção Boleto será gerado um boleto que poderá ser salvo como PDF.</w:t>
      </w:r>
    </w:p>
    <w:p w14:paraId="7487D195" w14:textId="7545A3CF" w:rsidR="00F0484C" w:rsidRPr="00F126C2" w:rsidRDefault="004E5F7A" w:rsidP="004E5F7A">
      <w:pPr>
        <w:spacing w:line="360" w:lineRule="auto"/>
        <w:ind w:left="709"/>
        <w:jc w:val="both"/>
      </w:pPr>
      <w:r>
        <w:t>RS07.7 – Caso escolha a opção cartão de crédito, poderá escolher um previamente cadastrado ou cadastrar um novo</w:t>
      </w:r>
    </w:p>
    <w:p w14:paraId="31008821" w14:textId="0AB60B60" w:rsidR="00E94645" w:rsidRDefault="00E94645" w:rsidP="0064476B">
      <w:pPr>
        <w:spacing w:line="360" w:lineRule="auto"/>
        <w:ind w:left="709"/>
        <w:jc w:val="both"/>
      </w:pPr>
      <w:r>
        <w:t>RS0</w:t>
      </w:r>
      <w:r w:rsidR="004E5F7A">
        <w:t>7</w:t>
      </w:r>
      <w:r>
        <w:t>.</w:t>
      </w:r>
      <w:r w:rsidR="004E5F7A">
        <w:t>8</w:t>
      </w:r>
      <w:r>
        <w:t xml:space="preserve"> – Após confirmar</w:t>
      </w:r>
      <w:r w:rsidR="004E5F7A">
        <w:t xml:space="preserve"> a forma de pagãmente e clicar em finalizar compra</w:t>
      </w:r>
      <w:r>
        <w:t>, o usuário poderá confirmar a situação do seu pedido na aba pedidos, inclusive histórico de pedidos anteriores.</w:t>
      </w:r>
    </w:p>
    <w:p w14:paraId="565C1DE4" w14:textId="41B6B99F" w:rsidR="00E94645" w:rsidRDefault="00E94645" w:rsidP="0064476B">
      <w:pPr>
        <w:spacing w:line="360" w:lineRule="auto"/>
        <w:ind w:firstLine="709"/>
        <w:jc w:val="both"/>
      </w:pPr>
      <w:r>
        <w:t>RS0</w:t>
      </w:r>
      <w:r w:rsidR="004E5F7A">
        <w:t>7</w:t>
      </w:r>
      <w:r>
        <w:t>.</w:t>
      </w:r>
      <w:r w:rsidR="004E5F7A">
        <w:t>9</w:t>
      </w:r>
      <w:r>
        <w:t xml:space="preserve"> – Após a entrega, o pedido </w:t>
      </w:r>
      <w:r w:rsidR="004E5F7A">
        <w:t xml:space="preserve">ficará com o status </w:t>
      </w:r>
      <w:r>
        <w:t xml:space="preserve">concluído. </w:t>
      </w:r>
    </w:p>
    <w:p w14:paraId="2028C00B" w14:textId="77777777" w:rsidR="00E94645" w:rsidRDefault="00E94645" w:rsidP="00E94645">
      <w:pPr>
        <w:ind w:left="709"/>
        <w:jc w:val="both"/>
      </w:pPr>
    </w:p>
    <w:p w14:paraId="5274D2F4" w14:textId="645E8826" w:rsidR="007F2F74" w:rsidRDefault="0011405B" w:rsidP="00F7144F">
      <w:pPr>
        <w:pStyle w:val="Ttulo2"/>
        <w:numPr>
          <w:ilvl w:val="1"/>
          <w:numId w:val="30"/>
        </w:numPr>
        <w:spacing w:line="360" w:lineRule="auto"/>
      </w:pPr>
      <w:bookmarkStart w:id="39" w:name="_Toc106102860"/>
      <w:r>
        <w:lastRenderedPageBreak/>
        <w:t>DIAGRAMA de CAso de USO</w:t>
      </w:r>
      <w:bookmarkEnd w:id="39"/>
    </w:p>
    <w:p w14:paraId="1999FDB0" w14:textId="43A60149" w:rsidR="00D5095A" w:rsidRDefault="00D5095A" w:rsidP="00D5095A"/>
    <w:p w14:paraId="528C17C6" w14:textId="7A4F63B0" w:rsidR="00D5095A" w:rsidRPr="00D5095A" w:rsidRDefault="0038556D" w:rsidP="0038556D">
      <w:pPr>
        <w:spacing w:line="360" w:lineRule="auto"/>
      </w:pPr>
      <w:r>
        <w:t>Com o objetivo de ter uma visão geral das funcionalidades do sistema e identificar os atores foi criado um Diagrama de caso de Uso.</w:t>
      </w:r>
    </w:p>
    <w:p w14:paraId="04153400" w14:textId="3C789394" w:rsidR="00542B46" w:rsidRDefault="00542B46" w:rsidP="00542B46"/>
    <w:p w14:paraId="78C27BB7" w14:textId="6B9D11DD" w:rsidR="00542B46" w:rsidRPr="004018D3" w:rsidRDefault="004018D3" w:rsidP="004018D3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6 – Diagrama de caso de Uso</w:t>
      </w:r>
    </w:p>
    <w:p w14:paraId="2F8BC018" w14:textId="07D06DA3" w:rsidR="0039364B" w:rsidRPr="0039364B" w:rsidRDefault="00542B46" w:rsidP="0039364B">
      <w:r>
        <w:rPr>
          <w:noProof/>
        </w:rPr>
        <w:drawing>
          <wp:inline distT="0" distB="0" distL="0" distR="0" wp14:anchorId="620ACC7F" wp14:editId="280C614D">
            <wp:extent cx="5760720" cy="4132580"/>
            <wp:effectExtent l="0" t="0" r="0" b="127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DFF" w14:textId="580E2F48" w:rsidR="003011EC" w:rsidRDefault="004018D3" w:rsidP="0039364B">
      <w:pPr>
        <w:spacing w:line="360" w:lineRule="auto"/>
        <w:jc w:val="center"/>
        <w:rPr>
          <w:sz w:val="18"/>
          <w:szCs w:val="16"/>
        </w:rPr>
      </w:pPr>
      <w:r w:rsidRPr="00146BC4">
        <w:rPr>
          <w:sz w:val="20"/>
          <w:szCs w:val="20"/>
        </w:rPr>
        <w:t xml:space="preserve">Fonte: </w:t>
      </w:r>
      <w:r w:rsidRPr="00146BC4">
        <w:rPr>
          <w:sz w:val="18"/>
          <w:szCs w:val="18"/>
          <w:shd w:val="clear" w:color="auto" w:fill="FFFFFF"/>
        </w:rPr>
        <w:t xml:space="preserve">Elaborado pelos autores </w:t>
      </w:r>
      <w:r>
        <w:rPr>
          <w:sz w:val="18"/>
          <w:szCs w:val="18"/>
          <w:shd w:val="clear" w:color="auto" w:fill="FFFFFF"/>
        </w:rPr>
        <w:t xml:space="preserve">através do </w:t>
      </w:r>
      <w:proofErr w:type="spellStart"/>
      <w:r>
        <w:rPr>
          <w:sz w:val="18"/>
          <w:szCs w:val="18"/>
          <w:shd w:val="clear" w:color="auto" w:fill="FFFFFF"/>
        </w:rPr>
        <w:t>drawio</w:t>
      </w:r>
      <w:proofErr w:type="spellEnd"/>
      <w:r w:rsidR="009457D5">
        <w:rPr>
          <w:sz w:val="18"/>
          <w:szCs w:val="18"/>
          <w:shd w:val="clear" w:color="auto" w:fill="FFFFFF"/>
        </w:rPr>
        <w:t xml:space="preserve"> (2021)</w:t>
      </w:r>
      <w:r w:rsidRPr="00146BC4">
        <w:rPr>
          <w:sz w:val="18"/>
          <w:szCs w:val="16"/>
        </w:rPr>
        <w:t>.</w:t>
      </w:r>
    </w:p>
    <w:p w14:paraId="3338BEF0" w14:textId="77777777" w:rsidR="003011EC" w:rsidRDefault="003011EC">
      <w:pPr>
        <w:rPr>
          <w:sz w:val="18"/>
          <w:szCs w:val="16"/>
        </w:rPr>
      </w:pPr>
      <w:r>
        <w:rPr>
          <w:sz w:val="18"/>
          <w:szCs w:val="16"/>
        </w:rPr>
        <w:br w:type="page"/>
      </w:r>
    </w:p>
    <w:p w14:paraId="11BD4EFD" w14:textId="5019B4F3" w:rsidR="0011405B" w:rsidRDefault="0011405B" w:rsidP="00F7144F">
      <w:pPr>
        <w:pStyle w:val="Ttulo2"/>
        <w:numPr>
          <w:ilvl w:val="1"/>
          <w:numId w:val="30"/>
        </w:numPr>
        <w:spacing w:line="360" w:lineRule="auto"/>
      </w:pPr>
      <w:bookmarkStart w:id="40" w:name="_Toc106102861"/>
      <w:r>
        <w:lastRenderedPageBreak/>
        <w:t>DIAGRAMA ENTIDADE RELACIONAMENTO</w:t>
      </w:r>
      <w:r w:rsidR="005459F3">
        <w:t xml:space="preserve"> </w:t>
      </w:r>
      <w:r>
        <w:t>(DER)</w:t>
      </w:r>
      <w:bookmarkEnd w:id="40"/>
    </w:p>
    <w:p w14:paraId="5E1B7302" w14:textId="71CDBF24" w:rsidR="005459F3" w:rsidRDefault="005459F3" w:rsidP="005459F3"/>
    <w:p w14:paraId="7D2ABFE3" w14:textId="77777777" w:rsidR="003011EC" w:rsidRPr="005459F3" w:rsidRDefault="003011EC" w:rsidP="005459F3"/>
    <w:p w14:paraId="0BB5737D" w14:textId="7329AA3D" w:rsidR="005459F3" w:rsidRDefault="00D35861" w:rsidP="00D35861">
      <w:pPr>
        <w:spacing w:line="360" w:lineRule="auto"/>
        <w:jc w:val="both"/>
      </w:pPr>
      <w:r>
        <w:t>Segundo Oliveira (2021), o</w:t>
      </w:r>
      <w:r w:rsidRPr="00D35861">
        <w:t xml:space="preserve"> DER (Diagrama Entidade-Relacionamento) é utilizado para representar em forma gráfica o que foi descrito no MER (Modelo Entidade Relacionamento).</w:t>
      </w:r>
    </w:p>
    <w:p w14:paraId="2074E7A3" w14:textId="3F26B6DD" w:rsidR="003011EC" w:rsidRDefault="003011EC" w:rsidP="00D35861">
      <w:pPr>
        <w:spacing w:line="360" w:lineRule="auto"/>
        <w:jc w:val="both"/>
      </w:pPr>
    </w:p>
    <w:p w14:paraId="262841BB" w14:textId="77777777" w:rsidR="003011EC" w:rsidRDefault="003011EC" w:rsidP="003011EC"/>
    <w:p w14:paraId="716E5F79" w14:textId="065B2637" w:rsidR="003011EC" w:rsidRPr="004018D3" w:rsidRDefault="003011EC" w:rsidP="003011EC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7 – DER</w:t>
      </w:r>
    </w:p>
    <w:p w14:paraId="105DC441" w14:textId="6372D119" w:rsidR="00D35861" w:rsidRDefault="003011EC" w:rsidP="00D35861">
      <w:pPr>
        <w:spacing w:line="360" w:lineRule="auto"/>
        <w:jc w:val="both"/>
      </w:pPr>
      <w:r>
        <w:rPr>
          <w:noProof/>
        </w:rPr>
        <w:drawing>
          <wp:inline distT="0" distB="0" distL="0" distR="0" wp14:anchorId="46CCA52B" wp14:editId="7C083C79">
            <wp:extent cx="5760720" cy="426974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1118" w14:textId="77777777" w:rsidR="003011EC" w:rsidRDefault="003011EC" w:rsidP="003011EC">
      <w:pPr>
        <w:spacing w:line="360" w:lineRule="auto"/>
        <w:jc w:val="center"/>
        <w:rPr>
          <w:sz w:val="18"/>
          <w:szCs w:val="16"/>
        </w:rPr>
      </w:pPr>
      <w:r w:rsidRPr="00146BC4">
        <w:rPr>
          <w:sz w:val="20"/>
          <w:szCs w:val="20"/>
        </w:rPr>
        <w:t xml:space="preserve">Fonte: </w:t>
      </w:r>
      <w:r w:rsidRPr="00146BC4">
        <w:rPr>
          <w:sz w:val="18"/>
          <w:szCs w:val="18"/>
          <w:shd w:val="clear" w:color="auto" w:fill="FFFFFF"/>
        </w:rPr>
        <w:t xml:space="preserve">Elaborado pelos autores </w:t>
      </w:r>
      <w:r>
        <w:rPr>
          <w:sz w:val="18"/>
          <w:szCs w:val="18"/>
          <w:shd w:val="clear" w:color="auto" w:fill="FFFFFF"/>
        </w:rPr>
        <w:t xml:space="preserve">através do </w:t>
      </w:r>
      <w:proofErr w:type="spellStart"/>
      <w:r>
        <w:rPr>
          <w:sz w:val="18"/>
          <w:szCs w:val="18"/>
          <w:shd w:val="clear" w:color="auto" w:fill="FFFFFF"/>
        </w:rPr>
        <w:t>drawio</w:t>
      </w:r>
      <w:proofErr w:type="spellEnd"/>
      <w:r>
        <w:rPr>
          <w:sz w:val="18"/>
          <w:szCs w:val="18"/>
          <w:shd w:val="clear" w:color="auto" w:fill="FFFFFF"/>
        </w:rPr>
        <w:t xml:space="preserve"> (2021)</w:t>
      </w:r>
      <w:r w:rsidRPr="00146BC4">
        <w:rPr>
          <w:sz w:val="18"/>
          <w:szCs w:val="16"/>
        </w:rPr>
        <w:t>.</w:t>
      </w:r>
    </w:p>
    <w:p w14:paraId="1A07AA39" w14:textId="77777777" w:rsidR="00D35861" w:rsidRDefault="00D35861" w:rsidP="00D35861">
      <w:pPr>
        <w:spacing w:line="360" w:lineRule="auto"/>
        <w:jc w:val="both"/>
      </w:pPr>
    </w:p>
    <w:p w14:paraId="52DE932E" w14:textId="01D9E0BC" w:rsidR="003011EC" w:rsidRDefault="003011EC">
      <w:r>
        <w:br w:type="page"/>
      </w:r>
    </w:p>
    <w:p w14:paraId="1E8F32E3" w14:textId="77777777" w:rsidR="00D35861" w:rsidRPr="005459F3" w:rsidRDefault="00D35861" w:rsidP="005459F3"/>
    <w:p w14:paraId="66A94F38" w14:textId="2C813D26" w:rsidR="00F254CB" w:rsidRDefault="00F254CB" w:rsidP="00F7144F">
      <w:pPr>
        <w:pStyle w:val="Ttulo2"/>
        <w:numPr>
          <w:ilvl w:val="1"/>
          <w:numId w:val="30"/>
        </w:numPr>
        <w:spacing w:line="360" w:lineRule="auto"/>
      </w:pPr>
      <w:bookmarkStart w:id="41" w:name="_Toc106102862"/>
      <w:r>
        <w:t>MODELO ENTIDADE RELACIONAL (MER)</w:t>
      </w:r>
      <w:bookmarkEnd w:id="41"/>
    </w:p>
    <w:p w14:paraId="770B3EB8" w14:textId="24B99823" w:rsidR="005459F3" w:rsidRDefault="005459F3" w:rsidP="005459F3"/>
    <w:p w14:paraId="7F0E2A1D" w14:textId="77777777" w:rsidR="003011EC" w:rsidRDefault="003011EC" w:rsidP="005459F3"/>
    <w:p w14:paraId="36C23818" w14:textId="5D728B9A" w:rsidR="00476981" w:rsidRDefault="009457D5" w:rsidP="005459F3">
      <w:pPr>
        <w:spacing w:line="360" w:lineRule="auto"/>
        <w:jc w:val="both"/>
      </w:pPr>
      <w:r>
        <w:t>Segundo Oliveira</w:t>
      </w:r>
      <w:r w:rsidR="00D35861">
        <w:t xml:space="preserve"> </w:t>
      </w:r>
      <w:r>
        <w:t>(2021)</w:t>
      </w:r>
      <w:r w:rsidR="00D35861">
        <w:t>, o</w:t>
      </w:r>
      <w:r w:rsidRPr="009457D5">
        <w:t xml:space="preserve"> MER (Modelo Entidade Relacionamento) é utilizado para descrever os objetos do mundo real através de entidades, com suas propriedades que são os atributos e os seus relacionamentos.</w:t>
      </w:r>
    </w:p>
    <w:p w14:paraId="0E627089" w14:textId="7183E639" w:rsidR="003011EC" w:rsidRDefault="003011EC" w:rsidP="005459F3">
      <w:pPr>
        <w:spacing w:line="360" w:lineRule="auto"/>
        <w:jc w:val="both"/>
      </w:pPr>
    </w:p>
    <w:p w14:paraId="3DA90DBD" w14:textId="4664EB60" w:rsidR="003011EC" w:rsidRPr="00B0469E" w:rsidRDefault="003011EC" w:rsidP="003011EC">
      <w:pPr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Figura </w:t>
      </w:r>
      <w:r w:rsidR="00B0469E" w:rsidRPr="00B0469E">
        <w:rPr>
          <w:sz w:val="20"/>
          <w:szCs w:val="20"/>
        </w:rPr>
        <w:t>8</w:t>
      </w:r>
      <w:r w:rsidRPr="00B0469E">
        <w:rPr>
          <w:sz w:val="20"/>
          <w:szCs w:val="20"/>
        </w:rPr>
        <w:t xml:space="preserve"> – MER</w:t>
      </w:r>
    </w:p>
    <w:p w14:paraId="099BB01C" w14:textId="2969665F" w:rsidR="00476981" w:rsidRDefault="0038556D" w:rsidP="003855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89197C" wp14:editId="0056F8F8">
            <wp:extent cx="6027420" cy="3893373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08" cy="38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EA0" w14:textId="77777777" w:rsidR="003011EC" w:rsidRPr="00B0469E" w:rsidRDefault="003011EC" w:rsidP="003011EC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 w:rsidRPr="00B0469E">
        <w:rPr>
          <w:sz w:val="20"/>
          <w:szCs w:val="20"/>
          <w:shd w:val="clear" w:color="auto" w:fill="FFFFFF"/>
        </w:rPr>
        <w:t>drawio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5D263A82" w14:textId="23398019" w:rsidR="003011EC" w:rsidRDefault="003011EC">
      <w:r>
        <w:br w:type="page"/>
      </w:r>
    </w:p>
    <w:p w14:paraId="1A740A3B" w14:textId="3FC7DA01" w:rsidR="00F254CB" w:rsidRDefault="00F254CB" w:rsidP="00F7144F">
      <w:pPr>
        <w:pStyle w:val="Ttulo2"/>
        <w:numPr>
          <w:ilvl w:val="1"/>
          <w:numId w:val="30"/>
        </w:numPr>
        <w:spacing w:line="360" w:lineRule="auto"/>
      </w:pPr>
      <w:bookmarkStart w:id="42" w:name="_Toc106102863"/>
      <w:r>
        <w:lastRenderedPageBreak/>
        <w:t>Prototipação das telas</w:t>
      </w:r>
      <w:bookmarkEnd w:id="42"/>
    </w:p>
    <w:p w14:paraId="710335F2" w14:textId="2552FF7A" w:rsidR="003011EC" w:rsidRDefault="003011EC" w:rsidP="0038556D">
      <w:pPr>
        <w:spacing w:line="360" w:lineRule="auto"/>
        <w:jc w:val="both"/>
      </w:pPr>
    </w:p>
    <w:p w14:paraId="7C1FB0C7" w14:textId="0C559737" w:rsidR="0038556D" w:rsidRDefault="004A44E5" w:rsidP="0038556D">
      <w:pPr>
        <w:spacing w:line="360" w:lineRule="auto"/>
        <w:jc w:val="both"/>
        <w:rPr>
          <w:color w:val="000000"/>
          <w:lang w:eastAsia="en-US"/>
        </w:rPr>
      </w:pPr>
      <w:r>
        <w:t xml:space="preserve">Para gerar a prototipação do </w:t>
      </w:r>
      <w:r w:rsidRPr="001B5CF2">
        <w:rPr>
          <w:color w:val="000000"/>
          <w:lang w:eastAsia="en-US"/>
        </w:rPr>
        <w:t>e-commerce do Ateliê - As Iluminadas</w:t>
      </w:r>
      <w:r>
        <w:rPr>
          <w:color w:val="000000"/>
          <w:lang w:eastAsia="en-US"/>
        </w:rPr>
        <w:t xml:space="preserve"> foi utilizado a ferramenta </w:t>
      </w:r>
      <w:proofErr w:type="spellStart"/>
      <w:r>
        <w:rPr>
          <w:color w:val="000000"/>
          <w:lang w:eastAsia="en-US"/>
        </w:rPr>
        <w:t>Figma</w:t>
      </w:r>
      <w:proofErr w:type="spellEnd"/>
      <w:r>
        <w:rPr>
          <w:color w:val="000000"/>
          <w:lang w:eastAsia="en-US"/>
        </w:rPr>
        <w:t>, que é gratuita e de fácil manuseio, a prototipação é uma etapa muito importante no desenvolvimento de qualquer projeto, pois através dela é construído uma representação inicial do que se tem em mente para o projeto.</w:t>
      </w:r>
    </w:p>
    <w:p w14:paraId="4A96BE38" w14:textId="08EC26A9" w:rsidR="00B66FB2" w:rsidRDefault="00B66FB2" w:rsidP="0038556D">
      <w:pPr>
        <w:spacing w:line="360" w:lineRule="auto"/>
        <w:jc w:val="both"/>
        <w:rPr>
          <w:color w:val="000000"/>
          <w:lang w:eastAsia="en-US"/>
        </w:rPr>
      </w:pPr>
    </w:p>
    <w:p w14:paraId="6693E4FA" w14:textId="55F257DB" w:rsidR="00B66FB2" w:rsidRDefault="00B66FB2" w:rsidP="00B66FB2">
      <w:pPr>
        <w:spacing w:line="360" w:lineRule="auto"/>
        <w:jc w:val="center"/>
        <w:rPr>
          <w:color w:val="000000"/>
          <w:lang w:eastAsia="en-US"/>
        </w:rPr>
      </w:pPr>
      <w:r>
        <w:rPr>
          <w:sz w:val="20"/>
          <w:szCs w:val="20"/>
        </w:rPr>
        <w:t xml:space="preserve">Figura </w:t>
      </w:r>
      <w:r w:rsidR="00B0469E">
        <w:rPr>
          <w:sz w:val="20"/>
          <w:szCs w:val="20"/>
        </w:rPr>
        <w:t>9</w:t>
      </w:r>
      <w:r>
        <w:rPr>
          <w:sz w:val="20"/>
          <w:szCs w:val="20"/>
        </w:rPr>
        <w:t xml:space="preserve"> – Página inicial</w:t>
      </w:r>
    </w:p>
    <w:p w14:paraId="0774751D" w14:textId="51056E11" w:rsidR="00B66FB2" w:rsidRDefault="00B66FB2" w:rsidP="00B66FB2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160E7254" wp14:editId="04C44D20">
            <wp:extent cx="3936741" cy="3600000"/>
            <wp:effectExtent l="0" t="0" r="6985" b="635"/>
            <wp:docPr id="29" name="Imagem 2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Site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65AC" w14:textId="0D2D550C" w:rsidR="00B0469E" w:rsidRPr="00B0469E" w:rsidRDefault="00B0469E" w:rsidP="00B0469E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585C5FD6" w14:textId="25BBA931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2B567F1D" w14:textId="30574BDC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200605F9" w14:textId="221FED23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3DD91CB9" w14:textId="4D2FCA36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3D6D4DC3" w14:textId="254D0B02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17AC050D" w14:textId="3D4A757A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6C89942C" w14:textId="7506476E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0CEF3316" w14:textId="4F878AAA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1DDF7407" w14:textId="2072E2F9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727A274C" w14:textId="53427B54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388234EF" w14:textId="7635927B" w:rsidR="00B0469E" w:rsidRDefault="00B0469E" w:rsidP="00B66FB2">
      <w:pPr>
        <w:spacing w:line="360" w:lineRule="auto"/>
        <w:jc w:val="center"/>
        <w:rPr>
          <w:color w:val="000000"/>
          <w:lang w:eastAsia="en-US"/>
        </w:rPr>
      </w:pPr>
    </w:p>
    <w:p w14:paraId="13DFA08F" w14:textId="4C5078CC" w:rsidR="00B0469E" w:rsidRDefault="00B0469E" w:rsidP="00B0469E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10 – Produto selecionado</w:t>
      </w:r>
    </w:p>
    <w:p w14:paraId="543648D6" w14:textId="727F1295" w:rsidR="00B0469E" w:rsidRDefault="00B0469E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0B672A08" wp14:editId="0FC422FE">
            <wp:extent cx="3942443" cy="3600000"/>
            <wp:effectExtent l="0" t="0" r="1270" b="635"/>
            <wp:docPr id="28" name="Imagem 2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Sit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44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E85B" w14:textId="5DE7B1A6" w:rsidR="00B0469E" w:rsidRDefault="00B0469E" w:rsidP="00B0469E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1C9709EB" w14:textId="535D70F4" w:rsidR="00B0469E" w:rsidRDefault="00B0469E" w:rsidP="00B0469E">
      <w:pPr>
        <w:spacing w:line="360" w:lineRule="auto"/>
        <w:jc w:val="center"/>
        <w:rPr>
          <w:sz w:val="20"/>
          <w:szCs w:val="20"/>
        </w:rPr>
      </w:pPr>
    </w:p>
    <w:p w14:paraId="76B5D21A" w14:textId="4D1F6079" w:rsidR="00B0469E" w:rsidRDefault="00B0469E" w:rsidP="00B0469E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11 – Carrinho</w:t>
      </w:r>
    </w:p>
    <w:p w14:paraId="1FE0278F" w14:textId="755A69CB" w:rsidR="00B0469E" w:rsidRPr="00B0469E" w:rsidRDefault="00B0469E" w:rsidP="00B0469E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8999093" wp14:editId="264C2CBF">
            <wp:extent cx="3941492" cy="3600000"/>
            <wp:effectExtent l="0" t="0" r="1905" b="635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Site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6505" w14:textId="77777777" w:rsidR="00B0469E" w:rsidRDefault="00B0469E" w:rsidP="00B0469E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0FF8D3B2" w14:textId="3AEFDD3D" w:rsidR="00B0469E" w:rsidRDefault="00B0469E" w:rsidP="00B0469E">
      <w:pPr>
        <w:spacing w:line="360" w:lineRule="auto"/>
        <w:jc w:val="center"/>
        <w:rPr>
          <w:color w:val="000000"/>
          <w:lang w:eastAsia="en-US"/>
        </w:rPr>
      </w:pPr>
    </w:p>
    <w:p w14:paraId="6F7C073B" w14:textId="77777777" w:rsidR="00FD7537" w:rsidRDefault="00FD7537" w:rsidP="00FD7537">
      <w:pPr>
        <w:spacing w:line="360" w:lineRule="auto"/>
        <w:jc w:val="center"/>
        <w:rPr>
          <w:sz w:val="20"/>
          <w:szCs w:val="20"/>
        </w:rPr>
      </w:pPr>
    </w:p>
    <w:p w14:paraId="4AABC6A1" w14:textId="04B3A989" w:rsidR="00FD7537" w:rsidRDefault="00FD7537" w:rsidP="00FD7537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12 – Mensagem solicitação de login</w:t>
      </w:r>
    </w:p>
    <w:p w14:paraId="418820F0" w14:textId="51B69770" w:rsidR="00FD7537" w:rsidRDefault="00FD7537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3855D61A" wp14:editId="5003769D">
            <wp:extent cx="3917380" cy="3600000"/>
            <wp:effectExtent l="0" t="0" r="6985" b="635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73EF" w14:textId="04C29570" w:rsidR="00FD7537" w:rsidRDefault="00FD7537" w:rsidP="00B0469E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37EB91ED" w14:textId="58FF662A" w:rsidR="00FD7537" w:rsidRDefault="00FD7537" w:rsidP="00B0469E">
      <w:pPr>
        <w:spacing w:line="360" w:lineRule="auto"/>
        <w:jc w:val="center"/>
        <w:rPr>
          <w:sz w:val="20"/>
          <w:szCs w:val="20"/>
        </w:rPr>
      </w:pPr>
    </w:p>
    <w:p w14:paraId="58FF32F2" w14:textId="3B1C1DA4" w:rsidR="00FD7537" w:rsidRDefault="00FD7537" w:rsidP="00B0469E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13 – Login</w:t>
      </w:r>
    </w:p>
    <w:p w14:paraId="5BED52A3" w14:textId="3A8818EC" w:rsidR="00FD7537" w:rsidRDefault="00FD7537" w:rsidP="00B0469E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230EA2F" wp14:editId="7994B562">
            <wp:extent cx="3936741" cy="3600000"/>
            <wp:effectExtent l="0" t="0" r="6985" b="635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21E0" w14:textId="77777777" w:rsidR="00FD7537" w:rsidRDefault="00FD7537" w:rsidP="00FD7537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0E33BF2D" w14:textId="77777777" w:rsidR="00FD7537" w:rsidRDefault="00FD7537" w:rsidP="00FD7537">
      <w:pPr>
        <w:spacing w:line="360" w:lineRule="auto"/>
        <w:jc w:val="center"/>
        <w:rPr>
          <w:sz w:val="20"/>
          <w:szCs w:val="20"/>
        </w:rPr>
      </w:pPr>
    </w:p>
    <w:p w14:paraId="2E72E22A" w14:textId="77777777" w:rsidR="00FD7537" w:rsidRDefault="00FD7537" w:rsidP="00FD7537">
      <w:pPr>
        <w:spacing w:line="360" w:lineRule="auto"/>
        <w:jc w:val="center"/>
        <w:rPr>
          <w:sz w:val="20"/>
          <w:szCs w:val="20"/>
        </w:rPr>
      </w:pPr>
    </w:p>
    <w:p w14:paraId="29BF5C18" w14:textId="4FD91D78" w:rsidR="00FD7537" w:rsidRDefault="00FD7537" w:rsidP="00FD7537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14 – Cadastro</w:t>
      </w:r>
    </w:p>
    <w:p w14:paraId="34AA0D5C" w14:textId="2839F536" w:rsidR="00FD7537" w:rsidRDefault="00FD7537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0977B538" wp14:editId="506FEC26">
            <wp:extent cx="3942919" cy="3600000"/>
            <wp:effectExtent l="0" t="0" r="635" b="635"/>
            <wp:docPr id="19" name="Imagem 1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30FA" w14:textId="77777777" w:rsidR="00FD7537" w:rsidRDefault="00FD7537" w:rsidP="00FD7537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5280F2FB" w14:textId="72102B7D" w:rsidR="00FD7537" w:rsidRDefault="00FD7537" w:rsidP="00B0469E">
      <w:pPr>
        <w:spacing w:line="360" w:lineRule="auto"/>
        <w:jc w:val="center"/>
        <w:rPr>
          <w:color w:val="000000"/>
          <w:lang w:eastAsia="en-US"/>
        </w:rPr>
      </w:pPr>
    </w:p>
    <w:p w14:paraId="40A53B00" w14:textId="76AB1C17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15 – Selecionar local de entrega</w:t>
      </w:r>
    </w:p>
    <w:p w14:paraId="32FC774E" w14:textId="4151ECC0" w:rsidR="00FD7537" w:rsidRDefault="00FD7537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7C55535B" wp14:editId="706BC923">
            <wp:extent cx="3932001" cy="3600000"/>
            <wp:effectExtent l="0" t="0" r="0" b="635"/>
            <wp:docPr id="22" name="Imagem 2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Sit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8FA" w14:textId="458322A4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0D90693F" w14:textId="77777777" w:rsidR="00836EC8" w:rsidRDefault="00836EC8" w:rsidP="00836EC8">
      <w:pPr>
        <w:spacing w:line="360" w:lineRule="auto"/>
        <w:jc w:val="center"/>
        <w:rPr>
          <w:sz w:val="20"/>
          <w:szCs w:val="20"/>
        </w:rPr>
      </w:pPr>
    </w:p>
    <w:p w14:paraId="570BFEF4" w14:textId="77777777" w:rsidR="00836EC8" w:rsidRDefault="00836EC8" w:rsidP="00836EC8">
      <w:pPr>
        <w:spacing w:line="360" w:lineRule="auto"/>
        <w:jc w:val="center"/>
        <w:rPr>
          <w:sz w:val="20"/>
          <w:szCs w:val="20"/>
        </w:rPr>
      </w:pPr>
    </w:p>
    <w:p w14:paraId="455283CE" w14:textId="60CA51A0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16 – Cadastro de endereço</w:t>
      </w:r>
    </w:p>
    <w:p w14:paraId="7EF462D8" w14:textId="4A78F38E" w:rsidR="00836EC8" w:rsidRDefault="00836EC8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3756AA30" wp14:editId="12CBCC61">
            <wp:extent cx="3923970" cy="3600000"/>
            <wp:effectExtent l="0" t="0" r="635" b="635"/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227" w14:textId="77777777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1D245E3D" w14:textId="35377627" w:rsidR="00836EC8" w:rsidRDefault="00836EC8" w:rsidP="00B0469E">
      <w:pPr>
        <w:spacing w:line="360" w:lineRule="auto"/>
        <w:jc w:val="center"/>
        <w:rPr>
          <w:color w:val="000000"/>
          <w:lang w:eastAsia="en-US"/>
        </w:rPr>
      </w:pPr>
    </w:p>
    <w:p w14:paraId="3918CDF3" w14:textId="624AF5BE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17 – Formas de pagamento</w:t>
      </w:r>
    </w:p>
    <w:p w14:paraId="13EBD891" w14:textId="2DFE5213" w:rsidR="00836EC8" w:rsidRDefault="00836EC8" w:rsidP="00B0469E">
      <w:pPr>
        <w:spacing w:line="360" w:lineRule="auto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4E978DF5" wp14:editId="272DC5E0">
            <wp:extent cx="3924913" cy="3600000"/>
            <wp:effectExtent l="0" t="0" r="0" b="635"/>
            <wp:docPr id="24" name="Imagem 2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Site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97EE" w14:textId="77777777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109F697D" w14:textId="0408CC25" w:rsidR="00836EC8" w:rsidRDefault="00836EC8" w:rsidP="00B0469E">
      <w:pPr>
        <w:spacing w:line="360" w:lineRule="auto"/>
        <w:jc w:val="center"/>
        <w:rPr>
          <w:color w:val="000000"/>
          <w:lang w:eastAsia="en-US"/>
        </w:rPr>
      </w:pPr>
    </w:p>
    <w:p w14:paraId="0301A120" w14:textId="3695F9B7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18 – Adicionar cartão</w:t>
      </w:r>
    </w:p>
    <w:p w14:paraId="1F96196F" w14:textId="616F9D66" w:rsidR="00B0469E" w:rsidRDefault="00B66FB2" w:rsidP="00B66F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21ED73" wp14:editId="3AF79091">
            <wp:extent cx="3923970" cy="3600000"/>
            <wp:effectExtent l="0" t="0" r="635" b="635"/>
            <wp:docPr id="18" name="Imagem 1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Site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C219" w14:textId="7C7CFD30" w:rsidR="00836EC8" w:rsidRDefault="00B0469E" w:rsidP="00B66FB2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</w:p>
    <w:p w14:paraId="620A1EE9" w14:textId="3950AFE1" w:rsidR="00836EC8" w:rsidRDefault="00836EC8" w:rsidP="00B66FB2">
      <w:pPr>
        <w:spacing w:line="360" w:lineRule="auto"/>
        <w:jc w:val="center"/>
        <w:rPr>
          <w:sz w:val="20"/>
          <w:szCs w:val="20"/>
        </w:rPr>
      </w:pPr>
    </w:p>
    <w:p w14:paraId="0659BC5D" w14:textId="6A319088" w:rsidR="00836EC8" w:rsidRDefault="00836EC8" w:rsidP="00836EC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19 – Recuperar senha</w:t>
      </w:r>
    </w:p>
    <w:p w14:paraId="24069EF8" w14:textId="7BA8F743" w:rsidR="004A44E5" w:rsidRDefault="00B66FB2" w:rsidP="00B66F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7B8016" wp14:editId="3ADE1266">
            <wp:extent cx="3925856" cy="3600000"/>
            <wp:effectExtent l="0" t="0" r="0" b="635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937" w14:textId="01C40D9F" w:rsidR="003011EC" w:rsidRDefault="00836EC8" w:rsidP="00B66FB2">
      <w:pPr>
        <w:jc w:val="center"/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 xml:space="preserve">Elaborado pelos autores através do </w:t>
      </w:r>
      <w:proofErr w:type="spellStart"/>
      <w:r>
        <w:rPr>
          <w:sz w:val="20"/>
          <w:szCs w:val="20"/>
          <w:shd w:val="clear" w:color="auto" w:fill="FFFFFF"/>
        </w:rPr>
        <w:t>Figma</w:t>
      </w:r>
      <w:proofErr w:type="spellEnd"/>
      <w:r w:rsidRPr="00B0469E">
        <w:rPr>
          <w:sz w:val="20"/>
          <w:szCs w:val="20"/>
          <w:shd w:val="clear" w:color="auto" w:fill="FFFFFF"/>
        </w:rPr>
        <w:t xml:space="preserve"> (2021)</w:t>
      </w:r>
      <w:r w:rsidRPr="00B0469E">
        <w:rPr>
          <w:sz w:val="20"/>
          <w:szCs w:val="20"/>
        </w:rPr>
        <w:t>.</w:t>
      </w:r>
      <w:r w:rsidR="003011EC">
        <w:br w:type="page"/>
      </w:r>
    </w:p>
    <w:p w14:paraId="2C6A390F" w14:textId="53C9642C" w:rsidR="00F7463D" w:rsidRPr="00F7463D" w:rsidRDefault="00F7463D" w:rsidP="00F7463D">
      <w:pPr>
        <w:pStyle w:val="Ttulo1"/>
        <w:ind w:left="360"/>
      </w:pPr>
      <w:bookmarkStart w:id="43" w:name="_Toc106102864"/>
      <w:r>
        <w:lastRenderedPageBreak/>
        <w:t>9 Arquitetura d</w:t>
      </w:r>
      <w:r w:rsidR="00BB57F4">
        <w:t xml:space="preserve">o Projeto </w:t>
      </w:r>
      <w:r w:rsidR="00BB57F4" w:rsidRPr="00BB57F4">
        <w:t>E-COMMERCE DO ATELIÊ- AS ILUMINADAS</w:t>
      </w:r>
      <w:bookmarkEnd w:id="43"/>
    </w:p>
    <w:p w14:paraId="3A66F28E" w14:textId="77777777" w:rsidR="00F254CB" w:rsidRPr="00F254CB" w:rsidRDefault="00F254CB" w:rsidP="00F254CB">
      <w:pPr>
        <w:spacing w:line="360" w:lineRule="auto"/>
      </w:pPr>
    </w:p>
    <w:p w14:paraId="5A3F556F" w14:textId="257D0164" w:rsidR="00F254CB" w:rsidRDefault="009660D4" w:rsidP="00F254CB">
      <w:pPr>
        <w:spacing w:line="360" w:lineRule="auto"/>
        <w:rPr>
          <w:color w:val="000000"/>
          <w:lang w:eastAsia="en-US"/>
        </w:rPr>
      </w:pPr>
      <w:r>
        <w:t xml:space="preserve">Este </w:t>
      </w:r>
      <w:r w:rsidR="00C357AE">
        <w:t>capítulo</w:t>
      </w:r>
      <w:r>
        <w:t xml:space="preserve"> relaciona as principais telas que foram produzidas do </w:t>
      </w:r>
      <w:r w:rsidRPr="001B5CF2">
        <w:rPr>
          <w:color w:val="000000"/>
          <w:lang w:eastAsia="en-US"/>
        </w:rPr>
        <w:t>e-commerce do Ateliê - As Iluminadas</w:t>
      </w:r>
      <w:r>
        <w:rPr>
          <w:color w:val="000000"/>
          <w:lang w:eastAsia="en-US"/>
        </w:rPr>
        <w:t>.</w:t>
      </w:r>
    </w:p>
    <w:p w14:paraId="47AB2169" w14:textId="77777777" w:rsidR="002B4B27" w:rsidRDefault="002B4B27" w:rsidP="00F254CB">
      <w:pPr>
        <w:spacing w:line="360" w:lineRule="auto"/>
        <w:rPr>
          <w:color w:val="000000"/>
          <w:lang w:eastAsia="en-US"/>
        </w:rPr>
      </w:pPr>
    </w:p>
    <w:p w14:paraId="20927020" w14:textId="376FE083" w:rsidR="00C357AE" w:rsidRDefault="00C357AE" w:rsidP="00C357AE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t>20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</w:rPr>
        <w:t>Tela Inicial</w:t>
      </w:r>
    </w:p>
    <w:p w14:paraId="646205A6" w14:textId="5B7F5A7F" w:rsidR="00C357AE" w:rsidRDefault="00C357AE" w:rsidP="008C1E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AD2B30" wp14:editId="2115A2B1">
            <wp:extent cx="5760720" cy="4182745"/>
            <wp:effectExtent l="0" t="0" r="0" b="8255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20B" w14:textId="2439F08D" w:rsidR="002B4B27" w:rsidRDefault="002B4B27" w:rsidP="002B4B27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5DCE1016" w14:textId="454C050B" w:rsidR="002B4B27" w:rsidRDefault="002B4B27" w:rsidP="002B4B27">
      <w:pPr>
        <w:spacing w:line="360" w:lineRule="auto"/>
        <w:jc w:val="center"/>
        <w:rPr>
          <w:sz w:val="20"/>
          <w:szCs w:val="20"/>
        </w:rPr>
      </w:pPr>
    </w:p>
    <w:p w14:paraId="52164DFA" w14:textId="77777777" w:rsidR="002B4B27" w:rsidRDefault="002B4B27" w:rsidP="002B4B27">
      <w:pPr>
        <w:spacing w:line="360" w:lineRule="auto"/>
        <w:jc w:val="center"/>
        <w:rPr>
          <w:noProof/>
          <w:sz w:val="20"/>
          <w:szCs w:val="20"/>
        </w:rPr>
      </w:pPr>
    </w:p>
    <w:p w14:paraId="536915E4" w14:textId="77777777" w:rsidR="002B4B27" w:rsidRDefault="002B4B27" w:rsidP="002B4B27">
      <w:pPr>
        <w:spacing w:line="360" w:lineRule="auto"/>
        <w:jc w:val="center"/>
        <w:rPr>
          <w:noProof/>
          <w:sz w:val="20"/>
          <w:szCs w:val="20"/>
        </w:rPr>
      </w:pPr>
    </w:p>
    <w:p w14:paraId="34289389" w14:textId="77777777" w:rsidR="002B4B27" w:rsidRDefault="002B4B27" w:rsidP="002B4B27">
      <w:pPr>
        <w:spacing w:line="360" w:lineRule="auto"/>
        <w:jc w:val="center"/>
        <w:rPr>
          <w:noProof/>
          <w:sz w:val="20"/>
          <w:szCs w:val="20"/>
        </w:rPr>
      </w:pPr>
    </w:p>
    <w:p w14:paraId="7C19135D" w14:textId="6908DDFE" w:rsidR="002B4B27" w:rsidRDefault="002B4B27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14:paraId="72FD1F19" w14:textId="20257FEC" w:rsidR="002B4B27" w:rsidRDefault="002B4B27" w:rsidP="002B4B27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2</w:t>
      </w:r>
      <w:r>
        <w:rPr>
          <w:sz w:val="20"/>
          <w:szCs w:val="20"/>
        </w:rPr>
        <w:t>1</w:t>
      </w:r>
      <w:r>
        <w:rPr>
          <w:sz w:val="20"/>
          <w:szCs w:val="20"/>
        </w:rPr>
        <w:t xml:space="preserve"> – Tela </w:t>
      </w:r>
      <w:r>
        <w:rPr>
          <w:sz w:val="20"/>
          <w:szCs w:val="20"/>
        </w:rPr>
        <w:t>de cadastro</w:t>
      </w:r>
    </w:p>
    <w:p w14:paraId="4C05BF6C" w14:textId="13B0AE3D" w:rsidR="002B4B27" w:rsidRDefault="002B4B27" w:rsidP="008C1E43">
      <w:pPr>
        <w:spacing w:line="36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2140534" wp14:editId="77FE3F13">
            <wp:extent cx="5760720" cy="3277235"/>
            <wp:effectExtent l="0" t="0" r="0" b="0"/>
            <wp:docPr id="10" name="Imagem 1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Sit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866" w14:textId="77777777" w:rsidR="002B4B27" w:rsidRDefault="002B4B27" w:rsidP="002B4B27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346F1B74" w14:textId="59A95208" w:rsidR="002B4B27" w:rsidRDefault="002B4B27" w:rsidP="002B4B27">
      <w:pPr>
        <w:spacing w:line="360" w:lineRule="auto"/>
        <w:jc w:val="center"/>
        <w:rPr>
          <w:noProof/>
          <w:sz w:val="20"/>
          <w:szCs w:val="20"/>
        </w:rPr>
      </w:pPr>
    </w:p>
    <w:p w14:paraId="1AFD09C2" w14:textId="033DE2FD" w:rsidR="002B4B27" w:rsidRDefault="002B4B27" w:rsidP="002B4B27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2</w:t>
      </w:r>
      <w:r w:rsidR="001C0F86">
        <w:rPr>
          <w:sz w:val="20"/>
          <w:szCs w:val="20"/>
        </w:rPr>
        <w:t>2</w:t>
      </w:r>
      <w:r>
        <w:rPr>
          <w:sz w:val="20"/>
          <w:szCs w:val="20"/>
        </w:rPr>
        <w:t xml:space="preserve"> – Tela </w:t>
      </w:r>
      <w:r>
        <w:rPr>
          <w:sz w:val="20"/>
          <w:szCs w:val="20"/>
        </w:rPr>
        <w:t>de login</w:t>
      </w:r>
    </w:p>
    <w:p w14:paraId="106A43CD" w14:textId="138D7285" w:rsidR="002B4B27" w:rsidRDefault="002B4B27" w:rsidP="008C1E43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F35058" wp14:editId="0B669305">
            <wp:extent cx="5760720" cy="3277235"/>
            <wp:effectExtent l="0" t="0" r="0" b="0"/>
            <wp:docPr id="27" name="Imagem 2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Site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A97" w14:textId="77777777" w:rsidR="002B4B27" w:rsidRDefault="002B4B27" w:rsidP="002B4B27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12888B1F" w14:textId="1B4DEEBE" w:rsidR="001C0F86" w:rsidRDefault="001C0F86">
      <w:pPr>
        <w:rPr>
          <w:noProof/>
        </w:rPr>
      </w:pPr>
      <w:r>
        <w:rPr>
          <w:noProof/>
        </w:rPr>
        <w:br w:type="page"/>
      </w:r>
    </w:p>
    <w:p w14:paraId="23AD75B4" w14:textId="24CC7787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2</w:t>
      </w:r>
      <w:r>
        <w:rPr>
          <w:sz w:val="20"/>
          <w:szCs w:val="20"/>
        </w:rPr>
        <w:t>3</w:t>
      </w:r>
      <w:r>
        <w:rPr>
          <w:sz w:val="20"/>
          <w:szCs w:val="20"/>
        </w:rPr>
        <w:t xml:space="preserve"> – Tela de </w:t>
      </w:r>
      <w:r>
        <w:rPr>
          <w:sz w:val="20"/>
          <w:szCs w:val="20"/>
        </w:rPr>
        <w:t>cadastro responsiva</w:t>
      </w:r>
    </w:p>
    <w:p w14:paraId="70F85D87" w14:textId="19F9784B" w:rsidR="001C0F86" w:rsidRDefault="002B4B27" w:rsidP="001C0F86">
      <w:pPr>
        <w:spacing w:line="360" w:lineRule="auto"/>
        <w:jc w:val="center"/>
        <w:rPr>
          <w:noProof/>
          <w:u w:val="single"/>
        </w:rPr>
      </w:pPr>
      <w:r>
        <w:rPr>
          <w:noProof/>
        </w:rPr>
        <w:drawing>
          <wp:inline distT="0" distB="0" distL="0" distR="0" wp14:anchorId="48B8946F" wp14:editId="5010911D">
            <wp:extent cx="1828800" cy="3971925"/>
            <wp:effectExtent l="0" t="0" r="0" b="952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5" t="3093" r="34358" b="4772"/>
                    <a:stretch/>
                  </pic:blipFill>
                  <pic:spPr bwMode="auto">
                    <a:xfrm>
                      <a:off x="0" y="0"/>
                      <a:ext cx="182880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7227F" w14:textId="77777777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73CE6D2F" w14:textId="7B5F5E85" w:rsidR="001C0F86" w:rsidRDefault="001C0F86" w:rsidP="001C0F86">
      <w:pPr>
        <w:spacing w:line="360" w:lineRule="auto"/>
        <w:jc w:val="center"/>
        <w:rPr>
          <w:noProof/>
          <w:u w:val="single"/>
        </w:rPr>
      </w:pPr>
    </w:p>
    <w:p w14:paraId="14BA05D6" w14:textId="77777777" w:rsidR="001C0F86" w:rsidRDefault="001C0F86" w:rsidP="001C0F86">
      <w:pPr>
        <w:spacing w:line="360" w:lineRule="auto"/>
        <w:jc w:val="center"/>
        <w:rPr>
          <w:noProof/>
          <w:u w:val="single"/>
        </w:rPr>
      </w:pPr>
    </w:p>
    <w:p w14:paraId="7769A799" w14:textId="77777777" w:rsidR="001C0F86" w:rsidRDefault="001C0F86" w:rsidP="001C0F86">
      <w:pPr>
        <w:spacing w:line="360" w:lineRule="auto"/>
        <w:jc w:val="center"/>
        <w:rPr>
          <w:noProof/>
          <w:u w:val="single"/>
        </w:rPr>
      </w:pPr>
    </w:p>
    <w:p w14:paraId="25C7FE3C" w14:textId="77777777" w:rsidR="001C0F86" w:rsidRDefault="001C0F86" w:rsidP="001C0F86">
      <w:pPr>
        <w:spacing w:line="360" w:lineRule="auto"/>
        <w:jc w:val="center"/>
        <w:rPr>
          <w:noProof/>
          <w:u w:val="single"/>
        </w:rPr>
      </w:pPr>
    </w:p>
    <w:p w14:paraId="028DA7C3" w14:textId="77777777" w:rsidR="001C0F86" w:rsidRDefault="001C0F86" w:rsidP="001C0F86">
      <w:pPr>
        <w:spacing w:line="360" w:lineRule="auto"/>
        <w:jc w:val="center"/>
        <w:rPr>
          <w:noProof/>
          <w:u w:val="single"/>
        </w:rPr>
      </w:pPr>
    </w:p>
    <w:p w14:paraId="4B70C3F3" w14:textId="77777777" w:rsidR="001C0F86" w:rsidRDefault="001C0F8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F7AD41C" w14:textId="5800E794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2</w:t>
      </w:r>
      <w:r>
        <w:rPr>
          <w:sz w:val="20"/>
          <w:szCs w:val="20"/>
        </w:rPr>
        <w:t>4</w:t>
      </w:r>
      <w:r>
        <w:rPr>
          <w:sz w:val="20"/>
          <w:szCs w:val="20"/>
        </w:rPr>
        <w:t xml:space="preserve"> – Tela de </w:t>
      </w:r>
      <w:r>
        <w:rPr>
          <w:sz w:val="20"/>
          <w:szCs w:val="20"/>
        </w:rPr>
        <w:t>login</w:t>
      </w:r>
      <w:r>
        <w:rPr>
          <w:sz w:val="20"/>
          <w:szCs w:val="20"/>
        </w:rPr>
        <w:t xml:space="preserve"> responsiva</w:t>
      </w:r>
    </w:p>
    <w:p w14:paraId="53534792" w14:textId="0F6992C0" w:rsidR="001C0F86" w:rsidRDefault="002B4B27" w:rsidP="001C0F86">
      <w:pPr>
        <w:spacing w:line="360" w:lineRule="auto"/>
        <w:jc w:val="center"/>
        <w:rPr>
          <w:noProof/>
        </w:rPr>
      </w:pPr>
      <w:r w:rsidRPr="002B4B27">
        <w:rPr>
          <w:noProof/>
          <w:u w:val="single"/>
        </w:rPr>
        <w:drawing>
          <wp:inline distT="0" distB="0" distL="0" distR="0" wp14:anchorId="34629B00" wp14:editId="369D7D05">
            <wp:extent cx="1857375" cy="39433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5" t="3298" r="33862" b="5673"/>
                    <a:stretch/>
                  </pic:blipFill>
                  <pic:spPr bwMode="auto">
                    <a:xfrm>
                      <a:off x="0" y="0"/>
                      <a:ext cx="185737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79B81" w14:textId="77777777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1778A4D1" w14:textId="67F71007" w:rsidR="001C0F86" w:rsidRDefault="001C0F86" w:rsidP="001C0F86">
      <w:pPr>
        <w:spacing w:line="360" w:lineRule="auto"/>
        <w:jc w:val="center"/>
        <w:rPr>
          <w:noProof/>
        </w:rPr>
      </w:pPr>
    </w:p>
    <w:p w14:paraId="0C2EC3F3" w14:textId="791FE7DD" w:rsidR="001C0F86" w:rsidRDefault="001C0F86">
      <w:pPr>
        <w:rPr>
          <w:noProof/>
        </w:rPr>
      </w:pPr>
      <w:r>
        <w:rPr>
          <w:noProof/>
        </w:rPr>
        <w:br w:type="page"/>
      </w:r>
    </w:p>
    <w:p w14:paraId="514E105D" w14:textId="1F4E3A8B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2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– Tela de </w:t>
      </w:r>
      <w:r>
        <w:rPr>
          <w:sz w:val="20"/>
          <w:szCs w:val="20"/>
        </w:rPr>
        <w:t xml:space="preserve">produto </w:t>
      </w:r>
      <w:r>
        <w:rPr>
          <w:sz w:val="20"/>
          <w:szCs w:val="20"/>
        </w:rPr>
        <w:t>responsiva</w:t>
      </w:r>
    </w:p>
    <w:p w14:paraId="3FBF9BC5" w14:textId="0328E7DA" w:rsidR="002B4B27" w:rsidRDefault="002B4B27" w:rsidP="001C0F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CDD2DB" wp14:editId="4A3CB7F3">
            <wp:extent cx="1838325" cy="3990975"/>
            <wp:effectExtent l="0" t="0" r="9525" b="9525"/>
            <wp:docPr id="32" name="Imagem 3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Site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5" t="3093" r="34193" b="4303"/>
                    <a:stretch/>
                  </pic:blipFill>
                  <pic:spPr bwMode="auto">
                    <a:xfrm>
                      <a:off x="0" y="0"/>
                      <a:ext cx="183832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5278" w14:textId="77777777" w:rsidR="001C0F86" w:rsidRDefault="001C0F86" w:rsidP="001C0F86">
      <w:pPr>
        <w:spacing w:line="360" w:lineRule="auto"/>
        <w:jc w:val="center"/>
        <w:rPr>
          <w:sz w:val="20"/>
          <w:szCs w:val="20"/>
        </w:rPr>
      </w:pPr>
      <w:r w:rsidRPr="00B0469E">
        <w:rPr>
          <w:sz w:val="20"/>
          <w:szCs w:val="20"/>
        </w:rPr>
        <w:t xml:space="preserve">Fonte: </w:t>
      </w:r>
      <w:r w:rsidRPr="00B0469E">
        <w:rPr>
          <w:sz w:val="20"/>
          <w:szCs w:val="20"/>
          <w:shd w:val="clear" w:color="auto" w:fill="FFFFFF"/>
        </w:rPr>
        <w:t>Elaborado pelos autores (202</w:t>
      </w:r>
      <w:r>
        <w:rPr>
          <w:sz w:val="20"/>
          <w:szCs w:val="20"/>
          <w:shd w:val="clear" w:color="auto" w:fill="FFFFFF"/>
        </w:rPr>
        <w:t>2</w:t>
      </w:r>
      <w:r w:rsidRPr="00B0469E">
        <w:rPr>
          <w:sz w:val="20"/>
          <w:szCs w:val="20"/>
          <w:shd w:val="clear" w:color="auto" w:fill="FFFFFF"/>
        </w:rPr>
        <w:t>)</w:t>
      </w:r>
      <w:r w:rsidRPr="00B0469E">
        <w:rPr>
          <w:sz w:val="20"/>
          <w:szCs w:val="20"/>
        </w:rPr>
        <w:t>.</w:t>
      </w:r>
    </w:p>
    <w:p w14:paraId="5E4FBE8E" w14:textId="77777777" w:rsidR="00F254CB" w:rsidRPr="00F254CB" w:rsidRDefault="00F254CB" w:rsidP="00F254CB">
      <w:pPr>
        <w:spacing w:line="360" w:lineRule="auto"/>
      </w:pPr>
    </w:p>
    <w:p w14:paraId="4153C581" w14:textId="77777777" w:rsidR="00F254CB" w:rsidRPr="00F254CB" w:rsidRDefault="00F254CB" w:rsidP="00F254CB"/>
    <w:p w14:paraId="3C26B7DC" w14:textId="34685827" w:rsidR="0011405B" w:rsidRDefault="0011405B" w:rsidP="0011405B"/>
    <w:p w14:paraId="220A92DB" w14:textId="77777777" w:rsidR="0011405B" w:rsidRPr="0011405B" w:rsidRDefault="0011405B" w:rsidP="0011405B"/>
    <w:p w14:paraId="66CDAB43" w14:textId="77777777" w:rsidR="007F2F74" w:rsidRPr="00887722" w:rsidRDefault="007F2F74" w:rsidP="007F2F74">
      <w:pPr>
        <w:pStyle w:val="PargrafodaLista"/>
        <w:spacing w:line="360" w:lineRule="auto"/>
        <w:ind w:left="709"/>
      </w:pPr>
    </w:p>
    <w:p w14:paraId="7E862FE5" w14:textId="77777777" w:rsidR="007F2F74" w:rsidRPr="00887722" w:rsidRDefault="007F2F74" w:rsidP="007F2F74"/>
    <w:p w14:paraId="7780698B" w14:textId="77777777" w:rsidR="007F2F74" w:rsidRPr="00887722" w:rsidRDefault="007F2F74" w:rsidP="007F2F74">
      <w:pPr>
        <w:pStyle w:val="PargrafodaLista"/>
        <w:spacing w:line="360" w:lineRule="auto"/>
        <w:ind w:left="709"/>
      </w:pPr>
    </w:p>
    <w:p w14:paraId="1228E8CA" w14:textId="77777777" w:rsidR="009A360E" w:rsidRPr="00887722" w:rsidRDefault="009A360E" w:rsidP="009A360E"/>
    <w:p w14:paraId="6B41A416" w14:textId="77777777" w:rsidR="009A360E" w:rsidRPr="00887722" w:rsidRDefault="009A360E" w:rsidP="009A360E">
      <w:pPr>
        <w:spacing w:line="360" w:lineRule="auto"/>
      </w:pPr>
    </w:p>
    <w:p w14:paraId="5040D9E6" w14:textId="77777777" w:rsidR="00767ECC" w:rsidRPr="00887722" w:rsidRDefault="00767ECC" w:rsidP="007F2F74">
      <w:pPr>
        <w:pStyle w:val="PargrafodaLista"/>
        <w:spacing w:line="360" w:lineRule="auto"/>
        <w:ind w:left="0" w:firstLine="709"/>
      </w:pPr>
    </w:p>
    <w:p w14:paraId="62F43AC6" w14:textId="77777777" w:rsidR="00767ECC" w:rsidRPr="00887722" w:rsidRDefault="00767ECC" w:rsidP="007F2F74">
      <w:pPr>
        <w:pStyle w:val="PargrafodaLista"/>
        <w:spacing w:line="360" w:lineRule="auto"/>
        <w:ind w:left="0" w:firstLine="709"/>
      </w:pPr>
    </w:p>
    <w:p w14:paraId="4E7F9F30" w14:textId="044009ED" w:rsidR="0067700B" w:rsidRDefault="0067700B">
      <w:pPr>
        <w:rPr>
          <w:sz w:val="20"/>
          <w:szCs w:val="23"/>
        </w:rPr>
      </w:pPr>
      <w:r>
        <w:rPr>
          <w:sz w:val="20"/>
          <w:szCs w:val="23"/>
        </w:rPr>
        <w:br w:type="page"/>
      </w:r>
    </w:p>
    <w:p w14:paraId="6962021E" w14:textId="3797F94A" w:rsidR="007430D6" w:rsidRDefault="00BB57F4" w:rsidP="00BB57F4">
      <w:pPr>
        <w:pStyle w:val="Ttulo1"/>
        <w:numPr>
          <w:ilvl w:val="0"/>
          <w:numId w:val="32"/>
        </w:numPr>
      </w:pPr>
      <w:bookmarkStart w:id="44" w:name="_Toc106102866"/>
      <w:r>
        <w:lastRenderedPageBreak/>
        <w:t>Considerações finais</w:t>
      </w:r>
      <w:bookmarkEnd w:id="44"/>
    </w:p>
    <w:p w14:paraId="5C43657F" w14:textId="77777777" w:rsidR="00146C0B" w:rsidRPr="00146C0B" w:rsidRDefault="00146C0B" w:rsidP="00D660CF">
      <w:pPr>
        <w:jc w:val="both"/>
      </w:pPr>
    </w:p>
    <w:p w14:paraId="00AD917B" w14:textId="2B01C7E6" w:rsidR="00C90332" w:rsidRDefault="00146C0B" w:rsidP="00D660CF">
      <w:pPr>
        <w:jc w:val="both"/>
      </w:pPr>
      <w:r>
        <w:t>O projeto visa desenvolver um e-commerce para expandir os negócios do Ateliê – As Iluminadas, e com isso permitir sua ampliação e o crescimento, para isso foram utilizadas diversas aplicações que culminaram com a criação de um site específico e único com a identidade da marca.</w:t>
      </w:r>
    </w:p>
    <w:p w14:paraId="7E5E7BDF" w14:textId="4302252F" w:rsidR="00146C0B" w:rsidRDefault="00146C0B" w:rsidP="00D660CF">
      <w:pPr>
        <w:jc w:val="both"/>
      </w:pPr>
      <w:r>
        <w:t>Para concretizar esse projeto foi necessário entender as defasagens do cliente e propor pontos de melhoria e expansão das atividades</w:t>
      </w:r>
      <w:r w:rsidR="00AA04D2">
        <w:t xml:space="preserve"> tais como a realização de transações comerciais on-line, facilidade no pagamento das mercadorias, proximidade entre a empresa e o cliente final, melhoria e atualização da identidade visual, assim como a utilização das redes sociais como aliada para a expansão das atividades.</w:t>
      </w:r>
    </w:p>
    <w:p w14:paraId="44595CA8" w14:textId="0BE0B33E" w:rsidR="00AA04D2" w:rsidRDefault="00AA04D2" w:rsidP="00D660CF">
      <w:pPr>
        <w:jc w:val="both"/>
      </w:pPr>
      <w:r>
        <w:t xml:space="preserve">Assim que as atividades iniciais foram concluídas foi possível definir o que deveria ser realizado para alcançar o objetivo do grupo, entretanto </w:t>
      </w:r>
      <w:r w:rsidR="00C357AE">
        <w:t>o desenvolvimento</w:t>
      </w:r>
      <w:r>
        <w:t xml:space="preserve"> de um e-commerce mostrou-se uma tarefa desafiadora, colocando em xeque as habilidades e conhecimento desenvolvidos pela equipe durante os estudos e demonstrando a necessidade de buscar complemento para os conteúdos vistos no período letivo.</w:t>
      </w:r>
    </w:p>
    <w:p w14:paraId="1A97AC90" w14:textId="0B14E970" w:rsidR="00AA04D2" w:rsidRDefault="00AA04D2" w:rsidP="00D660CF">
      <w:pPr>
        <w:jc w:val="both"/>
      </w:pPr>
      <w:r>
        <w:t xml:space="preserve">Tais dificuldades </w:t>
      </w:r>
      <w:r w:rsidR="00D660CF">
        <w:t>foram superadas</w:t>
      </w:r>
      <w:r>
        <w:t xml:space="preserve"> com certo esforço por parte dos discentes envolvidos, </w:t>
      </w:r>
      <w:r w:rsidR="00D660CF">
        <w:t>entretanto, a busca por métodos e meios para superar as dificuldades encontradas no desenvolvimento do projeto acabaram por se mostrar custosas para o grupo, uma vez que tal ato impediu a conclusão de todas as etapas definidas no início do projeto.</w:t>
      </w:r>
    </w:p>
    <w:p w14:paraId="3C4C36BE" w14:textId="370F3F44" w:rsidR="00D660CF" w:rsidRDefault="00D660CF" w:rsidP="00D660CF">
      <w:pPr>
        <w:jc w:val="both"/>
      </w:pPr>
      <w:r>
        <w:t xml:space="preserve">Vale ressaltar a conclusão de várias das etapas necessárias para criação de um e-commerce, podendo citar a aplicação dos conhecimentos adquiridos no decorrer do curso para a construção de um banco de dados relacional, utilizado em conjunto com o ORM Sequelize, a elaboração de telas responsivas, que podem ser utilizadas em qualquer tipo de </w:t>
      </w:r>
      <w:r w:rsidR="002A0426">
        <w:t>plataforma, seja celular, tablet, notebook ou desktop, além de rotas funcionais para a navegação completa entre as telas desenvolvidas e a realização de ações como login e cadastro.</w:t>
      </w:r>
    </w:p>
    <w:p w14:paraId="5EFAD424" w14:textId="68333D03" w:rsidR="002A0426" w:rsidRDefault="002A0426" w:rsidP="00D660CF">
      <w:pPr>
        <w:jc w:val="both"/>
      </w:pPr>
      <w:r>
        <w:t>É pujante a utilização de um e-commerce para a melhoria e ampliação de trocas comerciais entre empresas e clientes no mundo virtual assim como a aplicação de tecnologias inovadoras que buscam aproximar essa relação, portanto faz-se necessário reafirmar o compromisso do time de desenvolvimento com a conclusão do trabalho iniciado, mesmo que se mostre possível apenas após o período letivo do curso.</w:t>
      </w:r>
    </w:p>
    <w:p w14:paraId="5FA71D59" w14:textId="77777777" w:rsidR="00D660CF" w:rsidRDefault="00D660CF" w:rsidP="00C90332"/>
    <w:p w14:paraId="77459099" w14:textId="77777777" w:rsidR="00146C0B" w:rsidRDefault="00146C0B" w:rsidP="00C90332"/>
    <w:p w14:paraId="6D83436E" w14:textId="77777777" w:rsidR="00C90332" w:rsidRPr="00C90332" w:rsidRDefault="00C90332" w:rsidP="00C90332"/>
    <w:p w14:paraId="20D02AD3" w14:textId="77777777" w:rsidR="00E070EB" w:rsidRPr="00BB57F4" w:rsidRDefault="00E070EB" w:rsidP="00BB57F4">
      <w:pPr>
        <w:jc w:val="both"/>
      </w:pPr>
    </w:p>
    <w:p w14:paraId="6D07B731" w14:textId="30761C29" w:rsidR="00CA500F" w:rsidRDefault="00CA500F">
      <w:pPr>
        <w:rPr>
          <w:bCs/>
        </w:rPr>
      </w:pPr>
      <w:r>
        <w:rPr>
          <w:bCs/>
        </w:rPr>
        <w:br w:type="page"/>
      </w:r>
    </w:p>
    <w:p w14:paraId="0DC846E2" w14:textId="2DA00238" w:rsidR="0044065E" w:rsidRPr="00887722" w:rsidRDefault="0044065E" w:rsidP="0002552F">
      <w:pPr>
        <w:pStyle w:val="Ttulo1"/>
      </w:pPr>
      <w:bookmarkStart w:id="45" w:name="_Toc522820847"/>
      <w:bookmarkStart w:id="46" w:name="_Toc106102867"/>
      <w:r w:rsidRPr="00887722">
        <w:lastRenderedPageBreak/>
        <w:t>REFERÊNCIAS</w:t>
      </w:r>
      <w:bookmarkEnd w:id="45"/>
      <w:bookmarkEnd w:id="46"/>
    </w:p>
    <w:p w14:paraId="5754111C" w14:textId="2B30D1A0" w:rsidR="007D777A" w:rsidRPr="00A1563F" w:rsidRDefault="007D777A" w:rsidP="0044065E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3"/>
        </w:rPr>
      </w:pPr>
    </w:p>
    <w:p w14:paraId="7B902E05" w14:textId="0FE41245" w:rsidR="002E2F62" w:rsidRDefault="0065253A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MAZZA, Lucas, </w:t>
      </w:r>
      <w:r>
        <w:rPr>
          <w:b/>
          <w:bCs/>
          <w:color w:val="222222"/>
          <w:shd w:val="clear" w:color="auto" w:fill="FFFFFF"/>
        </w:rPr>
        <w:t xml:space="preserve">HTML5 e CSS3: </w:t>
      </w:r>
      <w:r w:rsidRPr="0065253A">
        <w:rPr>
          <w:color w:val="222222"/>
          <w:shd w:val="clear" w:color="auto" w:fill="FFFFFF"/>
        </w:rPr>
        <w:t>Domine a web do futuro</w:t>
      </w:r>
      <w:r>
        <w:rPr>
          <w:color w:val="222222"/>
          <w:shd w:val="clear" w:color="auto" w:fill="FFFFFF"/>
        </w:rPr>
        <w:t xml:space="preserve">. 1.ed. </w:t>
      </w:r>
      <w:proofErr w:type="spellStart"/>
      <w:r>
        <w:rPr>
          <w:color w:val="222222"/>
          <w:shd w:val="clear" w:color="auto" w:fill="FFFFFF"/>
        </w:rPr>
        <w:t>SãoPaulo</w:t>
      </w:r>
      <w:proofErr w:type="spellEnd"/>
      <w:r>
        <w:rPr>
          <w:color w:val="222222"/>
          <w:shd w:val="clear" w:color="auto" w:fill="FFFFFF"/>
        </w:rPr>
        <w:t xml:space="preserve">: Casa do </w:t>
      </w:r>
      <w:r w:rsidR="00C357AE">
        <w:rPr>
          <w:color w:val="222222"/>
          <w:shd w:val="clear" w:color="auto" w:fill="FFFFFF"/>
        </w:rPr>
        <w:t>Código</w:t>
      </w:r>
      <w:r>
        <w:rPr>
          <w:color w:val="222222"/>
          <w:shd w:val="clear" w:color="auto" w:fill="FFFFFF"/>
        </w:rPr>
        <w:t>, 2012.</w:t>
      </w:r>
    </w:p>
    <w:p w14:paraId="24186717" w14:textId="77777777" w:rsidR="009457D5" w:rsidRDefault="009457D5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</w:p>
    <w:p w14:paraId="357C53BA" w14:textId="71C6C258" w:rsidR="0065253A" w:rsidRDefault="009457D5" w:rsidP="005E163B">
      <w:pPr>
        <w:autoSpaceDE w:val="0"/>
        <w:autoSpaceDN w:val="0"/>
        <w:adjustRightInd w:val="0"/>
        <w:spacing w:line="360" w:lineRule="auto"/>
        <w:jc w:val="both"/>
        <w:rPr>
          <w:rFonts w:ascii="Ubuntu" w:hAnsi="Ubuntu"/>
          <w:color w:val="000000"/>
          <w:shd w:val="clear" w:color="auto" w:fill="FFFFFF"/>
        </w:rPr>
      </w:pPr>
      <w:r>
        <w:rPr>
          <w:rFonts w:ascii="Ubuntu" w:hAnsi="Ubuntu"/>
          <w:color w:val="000000"/>
          <w:shd w:val="clear" w:color="auto" w:fill="FFFFFF"/>
        </w:rPr>
        <w:t>OLIVEIRA, Danielle. </w:t>
      </w:r>
      <w:r>
        <w:rPr>
          <w:rFonts w:ascii="Ubuntu" w:hAnsi="Ubuntu"/>
          <w:b/>
          <w:bCs/>
          <w:color w:val="000000"/>
          <w:shd w:val="clear" w:color="auto" w:fill="FFFFFF"/>
        </w:rPr>
        <w:t>MER e DER: Definições, Banco de Dados e Exemplos</w:t>
      </w:r>
      <w:r>
        <w:rPr>
          <w:rFonts w:ascii="Ubuntu" w:hAnsi="Ubuntu"/>
          <w:color w:val="000000"/>
          <w:shd w:val="clear" w:color="auto" w:fill="FFFFFF"/>
        </w:rPr>
        <w:t>. [</w:t>
      </w:r>
      <w:r>
        <w:rPr>
          <w:rFonts w:ascii="Ubuntu" w:hAnsi="Ubuntu"/>
          <w:i/>
          <w:iCs/>
          <w:color w:val="000000"/>
          <w:shd w:val="clear" w:color="auto" w:fill="FFFFFF"/>
        </w:rPr>
        <w:t>S. l.</w:t>
      </w:r>
      <w:r>
        <w:rPr>
          <w:rFonts w:ascii="Ubuntu" w:hAnsi="Ubuntu"/>
          <w:color w:val="000000"/>
          <w:shd w:val="clear" w:color="auto" w:fill="FFFFFF"/>
        </w:rPr>
        <w:t>], 9 abr. 2021. Disponível em: https://www.alura.com.br/artigos/mer-e-der-funcoes. Acesso em: 26 jun. 2021.</w:t>
      </w:r>
    </w:p>
    <w:p w14:paraId="711AB136" w14:textId="77777777" w:rsidR="009457D5" w:rsidRPr="0065253A" w:rsidRDefault="009457D5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</w:p>
    <w:p w14:paraId="0E679661" w14:textId="24BAA9C7" w:rsidR="00812ADC" w:rsidRPr="0065253A" w:rsidRDefault="00812ADC" w:rsidP="005E163B">
      <w:pPr>
        <w:autoSpaceDE w:val="0"/>
        <w:autoSpaceDN w:val="0"/>
        <w:adjustRightInd w:val="0"/>
        <w:spacing w:line="360" w:lineRule="auto"/>
        <w:jc w:val="both"/>
        <w:rPr>
          <w:bCs/>
          <w:color w:val="FF0000"/>
        </w:rPr>
      </w:pPr>
      <w:r w:rsidRPr="0065253A">
        <w:rPr>
          <w:color w:val="000000"/>
          <w:shd w:val="clear" w:color="auto" w:fill="FFFFFF"/>
        </w:rPr>
        <w:t>MARQUES, Rafael. </w:t>
      </w:r>
      <w:r w:rsidRPr="0065253A">
        <w:rPr>
          <w:b/>
          <w:bCs/>
          <w:color w:val="000000"/>
          <w:shd w:val="clear" w:color="auto" w:fill="FFFFFF"/>
        </w:rPr>
        <w:t xml:space="preserve">O que é </w:t>
      </w:r>
      <w:proofErr w:type="gramStart"/>
      <w:r w:rsidRPr="0065253A">
        <w:rPr>
          <w:b/>
          <w:bCs/>
          <w:color w:val="000000"/>
          <w:shd w:val="clear" w:color="auto" w:fill="FFFFFF"/>
        </w:rPr>
        <w:t>HTML?</w:t>
      </w:r>
      <w:r w:rsidR="0065253A" w:rsidRPr="0065253A">
        <w:rPr>
          <w:b/>
          <w:bCs/>
          <w:color w:val="000000"/>
          <w:shd w:val="clear" w:color="auto" w:fill="FFFFFF"/>
        </w:rPr>
        <w:t xml:space="preserve">: </w:t>
      </w:r>
      <w:r w:rsidRPr="0065253A">
        <w:rPr>
          <w:b/>
          <w:bCs/>
          <w:color w:val="000000"/>
          <w:shd w:val="clear" w:color="auto" w:fill="FFFFFF"/>
        </w:rPr>
        <w:t xml:space="preserve"> </w:t>
      </w:r>
      <w:r w:rsidRPr="0065253A">
        <w:rPr>
          <w:color w:val="000000"/>
          <w:shd w:val="clear" w:color="auto" w:fill="FFFFFF"/>
        </w:rPr>
        <w:t>Entenda</w:t>
      </w:r>
      <w:proofErr w:type="gramEnd"/>
      <w:r w:rsidRPr="0065253A">
        <w:rPr>
          <w:color w:val="000000"/>
          <w:shd w:val="clear" w:color="auto" w:fill="FFFFFF"/>
        </w:rPr>
        <w:t xml:space="preserve"> de forma descomplicada: Se você trabalha ou tem familiaridade com tecnologia e internet, provavelmente já ouviu falar sobre HTML. Mas afinal, o que é esse tal de HTML?. [</w:t>
      </w:r>
      <w:r w:rsidRPr="0065253A">
        <w:rPr>
          <w:i/>
          <w:iCs/>
          <w:color w:val="000000"/>
          <w:shd w:val="clear" w:color="auto" w:fill="FFFFFF"/>
        </w:rPr>
        <w:t>S. l.</w:t>
      </w:r>
      <w:r w:rsidRPr="0065253A">
        <w:rPr>
          <w:color w:val="000000"/>
          <w:shd w:val="clear" w:color="auto" w:fill="FFFFFF"/>
        </w:rPr>
        <w:t>], 26 jul. 2019. Disponível em: https://www.homehost.com.br/blog/tutoriais/o-que-e-html/. Acesso em: 4 nov. 2021.</w:t>
      </w:r>
    </w:p>
    <w:p w14:paraId="509AEFFE" w14:textId="434437A7" w:rsidR="00A1563F" w:rsidRDefault="00A1563F" w:rsidP="005E163B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3"/>
        </w:rPr>
      </w:pPr>
    </w:p>
    <w:p w14:paraId="2B17D24B" w14:textId="04C19A05" w:rsidR="002C6433" w:rsidRDefault="002C6433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2C6433">
        <w:rPr>
          <w:color w:val="000000"/>
          <w:shd w:val="clear" w:color="auto" w:fill="FFFFFF"/>
        </w:rPr>
        <w:t>OKUBO, Beatriz. </w:t>
      </w:r>
      <w:r w:rsidRPr="002C6433">
        <w:rPr>
          <w:b/>
          <w:bCs/>
          <w:color w:val="000000"/>
          <w:shd w:val="clear" w:color="auto" w:fill="FFFFFF"/>
        </w:rPr>
        <w:t>Você Sabe o que é CSS?</w:t>
      </w:r>
      <w:r w:rsidRPr="002C6433">
        <w:rPr>
          <w:color w:val="000000"/>
          <w:shd w:val="clear" w:color="auto" w:fill="FFFFFF"/>
        </w:rPr>
        <w:t>: Entenda Como Funciona e Para que Serve. [</w:t>
      </w:r>
      <w:r w:rsidRPr="002C6433">
        <w:rPr>
          <w:i/>
          <w:iCs/>
          <w:color w:val="000000"/>
          <w:shd w:val="clear" w:color="auto" w:fill="FFFFFF"/>
        </w:rPr>
        <w:t>S. l.</w:t>
      </w:r>
      <w:r w:rsidRPr="002C6433">
        <w:rPr>
          <w:color w:val="000000"/>
          <w:shd w:val="clear" w:color="auto" w:fill="FFFFFF"/>
        </w:rPr>
        <w:t>], 26/07/2021. Disponível em: https://br.godaddy.com/blog/voce-sabe-o-que-e-css-entenda-como-funciona-e-para-que-serve/. Acesso em: 4 nov. 2021.</w:t>
      </w:r>
    </w:p>
    <w:p w14:paraId="123E6286" w14:textId="7E5664B3" w:rsidR="005E163B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</w:p>
    <w:p w14:paraId="536225CE" w14:textId="3A614DEA" w:rsidR="005E163B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5E163B">
        <w:rPr>
          <w:color w:val="000000"/>
          <w:shd w:val="clear" w:color="auto" w:fill="FFFFFF"/>
        </w:rPr>
        <w:t>DESIGN DE INTERFACES PARA WEB BASEADOS NO SISTEMA DE GRADE DO BOOTSTRAP 3: INTERFACE DESIGN FOR WEB BASED ON GRID SYSTEM BOOTSTRAP 3. [</w:t>
      </w:r>
      <w:r w:rsidRPr="005E163B">
        <w:rPr>
          <w:i/>
          <w:iCs/>
          <w:color w:val="000000"/>
          <w:shd w:val="clear" w:color="auto" w:fill="FFFFFF"/>
        </w:rPr>
        <w:t>S. l.</w:t>
      </w:r>
      <w:r w:rsidRPr="005E163B">
        <w:rPr>
          <w:color w:val="000000"/>
          <w:shd w:val="clear" w:color="auto" w:fill="FFFFFF"/>
        </w:rPr>
        <w:t>], 19 nov. 2015. Disponível em: https://copec.eu/congresses/wcseit2015/proc/works/33.pdf. Acesso em: 4 nov. 2021.</w:t>
      </w:r>
    </w:p>
    <w:p w14:paraId="41F6EF63" w14:textId="394A7997" w:rsidR="00C70EF2" w:rsidRDefault="00C70EF2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</w:p>
    <w:p w14:paraId="79275A69" w14:textId="707063B3" w:rsidR="00C70EF2" w:rsidRPr="00C70EF2" w:rsidRDefault="00C70EF2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C70EF2">
        <w:rPr>
          <w:color w:val="000000"/>
          <w:shd w:val="clear" w:color="auto" w:fill="FFFFFF"/>
        </w:rPr>
        <w:t>REACT: O QUE É, COMO FUNCIONA E PORQUE USAR E COMO APRENDER. [</w:t>
      </w:r>
      <w:r w:rsidRPr="00C70EF2">
        <w:rPr>
          <w:i/>
          <w:iCs/>
          <w:color w:val="000000"/>
          <w:shd w:val="clear" w:color="auto" w:fill="FFFFFF"/>
        </w:rPr>
        <w:t>S. l.</w:t>
      </w:r>
      <w:r w:rsidRPr="00C70EF2">
        <w:rPr>
          <w:color w:val="000000"/>
          <w:shd w:val="clear" w:color="auto" w:fill="FFFFFF"/>
        </w:rPr>
        <w:t>], 16 nov. 2020. Disponível em: https://kenzie.com.br/blog/react/. Acesso em: 4 nov. 2021.</w:t>
      </w:r>
    </w:p>
    <w:p w14:paraId="0E958E16" w14:textId="1A78A5E1" w:rsidR="005E163B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</w:p>
    <w:p w14:paraId="77D3F6A6" w14:textId="77777777" w:rsidR="00C70EF2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  <w:r w:rsidRPr="002D6B3F">
        <w:rPr>
          <w:color w:val="222222"/>
          <w:shd w:val="clear" w:color="auto" w:fill="FFFFFF"/>
        </w:rPr>
        <w:t>TORRES, V. M. HTML e seus Componentes. </w:t>
      </w:r>
      <w:r w:rsidRPr="002D6B3F">
        <w:rPr>
          <w:b/>
          <w:bCs/>
          <w:color w:val="222222"/>
          <w:shd w:val="clear" w:color="auto" w:fill="FFFFFF"/>
        </w:rPr>
        <w:t>Revista Ada Lovelace</w:t>
      </w:r>
      <w:r w:rsidRPr="002D6B3F">
        <w:rPr>
          <w:color w:val="222222"/>
          <w:shd w:val="clear" w:color="auto" w:fill="FFFFFF"/>
        </w:rPr>
        <w:t>, </w:t>
      </w:r>
      <w:r w:rsidRPr="002D6B3F">
        <w:rPr>
          <w:i/>
          <w:iCs/>
          <w:color w:val="222222"/>
          <w:shd w:val="clear" w:color="auto" w:fill="FFFFFF"/>
        </w:rPr>
        <w:t>[S. l.]</w:t>
      </w:r>
      <w:r w:rsidRPr="002D6B3F">
        <w:rPr>
          <w:color w:val="222222"/>
          <w:shd w:val="clear" w:color="auto" w:fill="FFFFFF"/>
        </w:rPr>
        <w:t>, v. 2, p. 99–101, 2018. Disponível em:</w:t>
      </w:r>
    </w:p>
    <w:p w14:paraId="57A01626" w14:textId="19AA3571" w:rsidR="005E163B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  <w:r w:rsidRPr="002D6B3F">
        <w:rPr>
          <w:color w:val="222222"/>
          <w:shd w:val="clear" w:color="auto" w:fill="FFFFFF"/>
        </w:rPr>
        <w:t xml:space="preserve">http://anais.unievangelica.edu.br/index.php/adalovelace/article/view/4652. Acesso em: 10 </w:t>
      </w:r>
      <w:r>
        <w:rPr>
          <w:color w:val="222222"/>
          <w:shd w:val="clear" w:color="auto" w:fill="FFFFFF"/>
        </w:rPr>
        <w:t>nov</w:t>
      </w:r>
      <w:r w:rsidRPr="002D6B3F">
        <w:rPr>
          <w:color w:val="222222"/>
          <w:shd w:val="clear" w:color="auto" w:fill="FFFFFF"/>
        </w:rPr>
        <w:t>. 202</w:t>
      </w:r>
      <w:r>
        <w:rPr>
          <w:color w:val="222222"/>
          <w:shd w:val="clear" w:color="auto" w:fill="FFFFFF"/>
        </w:rPr>
        <w:t>1</w:t>
      </w:r>
      <w:r w:rsidRPr="002D6B3F">
        <w:rPr>
          <w:color w:val="222222"/>
          <w:shd w:val="clear" w:color="auto" w:fill="FFFFFF"/>
        </w:rPr>
        <w:t>.</w:t>
      </w:r>
    </w:p>
    <w:p w14:paraId="7FFEC4DC" w14:textId="77777777" w:rsidR="00CA500F" w:rsidRDefault="00CA500F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</w:p>
    <w:p w14:paraId="3568E31C" w14:textId="77777777" w:rsidR="00C90332" w:rsidRDefault="00CA500F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CA500F">
        <w:rPr>
          <w:color w:val="000000"/>
          <w:shd w:val="clear" w:color="auto" w:fill="FFFFFF"/>
        </w:rPr>
        <w:t>O QUE É um Banco de Dados?. [</w:t>
      </w:r>
      <w:r w:rsidRPr="00CA500F">
        <w:rPr>
          <w:i/>
          <w:iCs/>
          <w:color w:val="000000"/>
          <w:shd w:val="clear" w:color="auto" w:fill="FFFFFF"/>
        </w:rPr>
        <w:t>S. l.</w:t>
      </w:r>
      <w:r w:rsidRPr="00CA500F">
        <w:rPr>
          <w:color w:val="000000"/>
          <w:shd w:val="clear" w:color="auto" w:fill="FFFFFF"/>
        </w:rPr>
        <w:t xml:space="preserve">]. Disponível em: </w:t>
      </w:r>
    </w:p>
    <w:p w14:paraId="1FE0D4B3" w14:textId="5FBECA6F" w:rsidR="00CA500F" w:rsidRPr="00CA500F" w:rsidRDefault="00CA500F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CA500F">
        <w:rPr>
          <w:color w:val="000000"/>
          <w:shd w:val="clear" w:color="auto" w:fill="FFFFFF"/>
        </w:rPr>
        <w:t>https://www.oracle.com/br/database/what-is-database/. Acesso em: 10 nov. 2021.</w:t>
      </w:r>
    </w:p>
    <w:p w14:paraId="5F6FC23C" w14:textId="77777777" w:rsidR="00CA500F" w:rsidRDefault="00CA500F" w:rsidP="005E163B">
      <w:pPr>
        <w:autoSpaceDE w:val="0"/>
        <w:autoSpaceDN w:val="0"/>
        <w:adjustRightInd w:val="0"/>
        <w:spacing w:line="360" w:lineRule="auto"/>
        <w:jc w:val="both"/>
        <w:rPr>
          <w:color w:val="222222"/>
          <w:shd w:val="clear" w:color="auto" w:fill="FFFFFF"/>
        </w:rPr>
      </w:pPr>
    </w:p>
    <w:p w14:paraId="7CA2BE69" w14:textId="56DC3F6B" w:rsidR="00EE7B5D" w:rsidRDefault="00EE7B5D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  <w:r w:rsidRPr="00EE7B5D">
        <w:rPr>
          <w:color w:val="000000"/>
          <w:shd w:val="clear" w:color="auto" w:fill="FFFFFF"/>
        </w:rPr>
        <w:lastRenderedPageBreak/>
        <w:t>FERNANDES, HENRIQUE MARQUES. </w:t>
      </w:r>
      <w:r w:rsidRPr="00EE7B5D">
        <w:rPr>
          <w:b/>
          <w:bCs/>
          <w:color w:val="000000"/>
          <w:shd w:val="clear" w:color="auto" w:fill="FFFFFF"/>
        </w:rPr>
        <w:t>O que é CSS e para que serve?</w:t>
      </w:r>
      <w:r w:rsidRPr="00EE7B5D">
        <w:rPr>
          <w:color w:val="000000"/>
          <w:shd w:val="clear" w:color="auto" w:fill="FFFFFF"/>
        </w:rPr>
        <w:t>. [</w:t>
      </w:r>
      <w:r w:rsidRPr="00EE7B5D">
        <w:rPr>
          <w:i/>
          <w:iCs/>
          <w:color w:val="000000"/>
          <w:shd w:val="clear" w:color="auto" w:fill="FFFFFF"/>
        </w:rPr>
        <w:t>S. l.</w:t>
      </w:r>
      <w:r w:rsidRPr="00EE7B5D">
        <w:rPr>
          <w:color w:val="000000"/>
          <w:shd w:val="clear" w:color="auto" w:fill="FFFFFF"/>
        </w:rPr>
        <w:t>], 08/07/2020. Disponível em: https://marquesfernandes.com/desenvolvimento/o-que-e-css-e-para-que-serve/. Acesso em: 11 nov. 2021.</w:t>
      </w:r>
    </w:p>
    <w:p w14:paraId="5A79D06C" w14:textId="0E3DB64C" w:rsidR="00256071" w:rsidRDefault="00256071" w:rsidP="005E163B">
      <w:pPr>
        <w:autoSpaceDE w:val="0"/>
        <w:autoSpaceDN w:val="0"/>
        <w:adjustRightInd w:val="0"/>
        <w:spacing w:line="360" w:lineRule="auto"/>
        <w:jc w:val="both"/>
        <w:rPr>
          <w:color w:val="000000"/>
          <w:shd w:val="clear" w:color="auto" w:fill="FFFFFF"/>
        </w:rPr>
      </w:pPr>
    </w:p>
    <w:p w14:paraId="70874D22" w14:textId="7C3CE057" w:rsidR="00256071" w:rsidRPr="00EE7B5D" w:rsidRDefault="00256071" w:rsidP="005E163B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3"/>
        </w:rPr>
      </w:pPr>
      <w:r>
        <w:rPr>
          <w:rFonts w:ascii="Ubuntu" w:hAnsi="Ubuntu"/>
          <w:color w:val="000000"/>
          <w:shd w:val="clear" w:color="auto" w:fill="FFFFFF"/>
        </w:rPr>
        <w:t>NODE.JS: definição, características, vantagens e usos possíveis. [</w:t>
      </w:r>
      <w:r>
        <w:rPr>
          <w:rFonts w:ascii="Ubuntu" w:hAnsi="Ubuntu"/>
          <w:i/>
          <w:iCs/>
          <w:color w:val="000000"/>
          <w:shd w:val="clear" w:color="auto" w:fill="FFFFFF"/>
        </w:rPr>
        <w:t>S. l.</w:t>
      </w:r>
      <w:r>
        <w:rPr>
          <w:rFonts w:ascii="Ubuntu" w:hAnsi="Ubuntu"/>
          <w:color w:val="000000"/>
          <w:shd w:val="clear" w:color="auto" w:fill="FFFFFF"/>
        </w:rPr>
        <w:t>], 8 mar. 2022. Disponível em: https://www.alura.com.br/artigos/node-js-definicao-caracteristicas-vantagens-usos. Acesso em: 4 abr. 2022.</w:t>
      </w:r>
    </w:p>
    <w:p w14:paraId="4A7FF5FA" w14:textId="042185DE" w:rsidR="007D777A" w:rsidRDefault="007D777A" w:rsidP="005E163B">
      <w:pPr>
        <w:spacing w:line="360" w:lineRule="auto"/>
        <w:jc w:val="both"/>
      </w:pPr>
    </w:p>
    <w:p w14:paraId="66D51271" w14:textId="743DDD1B" w:rsidR="005E163B" w:rsidRDefault="00465B04" w:rsidP="005E163B">
      <w:pPr>
        <w:spacing w:line="360" w:lineRule="auto"/>
        <w:jc w:val="both"/>
        <w:rPr>
          <w:color w:val="000000"/>
          <w:shd w:val="clear" w:color="auto" w:fill="FFFFFF"/>
        </w:rPr>
      </w:pPr>
      <w:r w:rsidRPr="005E163B">
        <w:rPr>
          <w:color w:val="000000"/>
          <w:shd w:val="clear" w:color="auto" w:fill="FFFFFF"/>
        </w:rPr>
        <w:t>NOLETO, Cairo. </w:t>
      </w:r>
      <w:r w:rsidRPr="005E163B">
        <w:rPr>
          <w:b/>
          <w:bCs/>
          <w:color w:val="000000"/>
          <w:shd w:val="clear" w:color="auto" w:fill="FFFFFF"/>
        </w:rPr>
        <w:t>Javascript: o que é, aplicação e como aprender a linguagem JS</w:t>
      </w:r>
      <w:r w:rsidRPr="005E163B">
        <w:rPr>
          <w:color w:val="000000"/>
          <w:shd w:val="clear" w:color="auto" w:fill="FFFFFF"/>
        </w:rPr>
        <w:t>. [</w:t>
      </w:r>
      <w:r w:rsidRPr="005E163B">
        <w:rPr>
          <w:i/>
          <w:iCs/>
          <w:color w:val="000000"/>
          <w:shd w:val="clear" w:color="auto" w:fill="FFFFFF"/>
        </w:rPr>
        <w:t>S. l.</w:t>
      </w:r>
      <w:r w:rsidRPr="005E163B">
        <w:rPr>
          <w:color w:val="000000"/>
          <w:shd w:val="clear" w:color="auto" w:fill="FFFFFF"/>
        </w:rPr>
        <w:t>], 4 mar. 2022. Disponível em: https://blog.betrybe.com/javascript/. Acesso em: 23 abr. 2022.</w:t>
      </w:r>
    </w:p>
    <w:p w14:paraId="04584042" w14:textId="77777777" w:rsidR="005E163B" w:rsidRDefault="005E163B" w:rsidP="005E163B">
      <w:pPr>
        <w:spacing w:line="360" w:lineRule="auto"/>
        <w:jc w:val="both"/>
        <w:rPr>
          <w:color w:val="000000"/>
          <w:shd w:val="clear" w:color="auto" w:fill="FFFFFF"/>
        </w:rPr>
      </w:pPr>
    </w:p>
    <w:p w14:paraId="1C44AB65" w14:textId="77777777" w:rsidR="005E163B" w:rsidRPr="00A1563F" w:rsidRDefault="005E163B" w:rsidP="005E163B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3"/>
        </w:rPr>
      </w:pPr>
      <w:r w:rsidRPr="00A1563F">
        <w:rPr>
          <w:color w:val="000000"/>
          <w:shd w:val="clear" w:color="auto" w:fill="FFFFFF"/>
        </w:rPr>
        <w:t>RESENDE, Isabelle; ARAÚJO, Thayana. </w:t>
      </w:r>
      <w:r w:rsidRPr="00A1563F">
        <w:rPr>
          <w:b/>
          <w:bCs/>
          <w:color w:val="000000"/>
          <w:shd w:val="clear" w:color="auto" w:fill="FFFFFF"/>
        </w:rPr>
        <w:t>E-commerce registra alta de 20,56% nas vendas em janeiro de 2022</w:t>
      </w:r>
      <w:r w:rsidRPr="00A1563F">
        <w:rPr>
          <w:color w:val="000000"/>
          <w:shd w:val="clear" w:color="auto" w:fill="FFFFFF"/>
        </w:rPr>
        <w:t>: Equipamentos e materiais para escritório, informática e comunicação lideram o ranking de mais vendidos. [</w:t>
      </w:r>
      <w:r w:rsidRPr="00A1563F">
        <w:rPr>
          <w:i/>
          <w:iCs/>
          <w:color w:val="000000"/>
          <w:shd w:val="clear" w:color="auto" w:fill="FFFFFF"/>
        </w:rPr>
        <w:t>S. l.</w:t>
      </w:r>
      <w:r w:rsidRPr="00A1563F">
        <w:rPr>
          <w:color w:val="000000"/>
          <w:shd w:val="clear" w:color="auto" w:fill="FFFFFF"/>
        </w:rPr>
        <w:t>], 22 fev. 2022. Disponível em: https://www.cnnbrasil.com.br/business/e-commerce-registra-alta-de-2056-nas-vendas-em-janeiro-de-2022/. Acesso em: 12 mar. 2022.</w:t>
      </w:r>
    </w:p>
    <w:p w14:paraId="5B59BA15" w14:textId="77777777" w:rsidR="005E163B" w:rsidRPr="005E163B" w:rsidRDefault="005E163B" w:rsidP="005E163B">
      <w:pPr>
        <w:spacing w:line="360" w:lineRule="auto"/>
        <w:jc w:val="both"/>
      </w:pPr>
    </w:p>
    <w:p w14:paraId="4B3434EA" w14:textId="77777777" w:rsidR="00A1563F" w:rsidRPr="00887722" w:rsidRDefault="00A1563F" w:rsidP="005E163B">
      <w:pPr>
        <w:spacing w:line="360" w:lineRule="auto"/>
        <w:jc w:val="both"/>
        <w:rPr>
          <w:color w:val="FF0000"/>
          <w:sz w:val="22"/>
          <w:szCs w:val="28"/>
        </w:rPr>
      </w:pPr>
    </w:p>
    <w:p w14:paraId="26266D03" w14:textId="77777777" w:rsidR="00A1563F" w:rsidRDefault="00A1563F" w:rsidP="00427377">
      <w:pPr>
        <w:rPr>
          <w:color w:val="FF0000"/>
          <w:sz w:val="22"/>
          <w:szCs w:val="28"/>
        </w:rPr>
      </w:pPr>
    </w:p>
    <w:p w14:paraId="35FEAE0F" w14:textId="10A85DE2" w:rsidR="001B7B77" w:rsidRPr="00887722" w:rsidRDefault="008926F8" w:rsidP="00427377">
      <w:pPr>
        <w:rPr>
          <w:sz w:val="28"/>
          <w:szCs w:val="28"/>
        </w:rPr>
      </w:pPr>
      <w:r w:rsidRPr="00887722">
        <w:rPr>
          <w:sz w:val="28"/>
          <w:szCs w:val="28"/>
        </w:rPr>
        <w:br w:type="page"/>
      </w:r>
    </w:p>
    <w:p w14:paraId="177CDC08" w14:textId="3894A4E3" w:rsidR="00637E22" w:rsidRPr="00887722" w:rsidRDefault="008926F8" w:rsidP="0002552F">
      <w:pPr>
        <w:pStyle w:val="Ttulo1"/>
      </w:pPr>
      <w:bookmarkStart w:id="47" w:name="_Toc522820850"/>
      <w:bookmarkStart w:id="48" w:name="_Toc106102868"/>
      <w:r w:rsidRPr="00887722">
        <w:lastRenderedPageBreak/>
        <w:t>APÊNDICE</w:t>
      </w:r>
      <w:bookmarkEnd w:id="47"/>
      <w:bookmarkEnd w:id="48"/>
    </w:p>
    <w:p w14:paraId="2C11EDE2" w14:textId="77777777" w:rsidR="008926F8" w:rsidRPr="00887722" w:rsidRDefault="008926F8" w:rsidP="00E070EB">
      <w:pPr>
        <w:rPr>
          <w:sz w:val="28"/>
          <w:szCs w:val="28"/>
        </w:rPr>
      </w:pPr>
    </w:p>
    <w:p w14:paraId="745B3F20" w14:textId="77777777" w:rsidR="00E8666B" w:rsidRPr="00887722" w:rsidRDefault="00E8666B" w:rsidP="00637E22">
      <w:pPr>
        <w:spacing w:line="360" w:lineRule="auto"/>
        <w:jc w:val="both"/>
        <w:rPr>
          <w:b/>
          <w:sz w:val="22"/>
          <w:szCs w:val="28"/>
        </w:rPr>
      </w:pPr>
    </w:p>
    <w:p w14:paraId="630B91EF" w14:textId="6E3A8646" w:rsidR="00BB57F4" w:rsidRDefault="00E8666B" w:rsidP="00637E22">
      <w:pPr>
        <w:spacing w:line="360" w:lineRule="auto"/>
        <w:jc w:val="both"/>
        <w:rPr>
          <w:sz w:val="28"/>
          <w:szCs w:val="28"/>
        </w:rPr>
      </w:pPr>
      <w:r w:rsidRPr="00887722">
        <w:rPr>
          <w:sz w:val="28"/>
          <w:szCs w:val="28"/>
        </w:rPr>
        <w:t>APÊNDICE</w:t>
      </w:r>
      <w:r w:rsidR="0067700B">
        <w:rPr>
          <w:sz w:val="28"/>
          <w:szCs w:val="28"/>
        </w:rPr>
        <w:t xml:space="preserve"> 1</w:t>
      </w:r>
      <w:r w:rsidRPr="00887722">
        <w:rPr>
          <w:sz w:val="28"/>
          <w:szCs w:val="28"/>
        </w:rPr>
        <w:t xml:space="preserve"> </w:t>
      </w:r>
      <w:r w:rsidR="00BB57F4" w:rsidRPr="00887722">
        <w:rPr>
          <w:sz w:val="28"/>
          <w:szCs w:val="28"/>
        </w:rPr>
        <w:t>– GitHub</w:t>
      </w:r>
      <w:r w:rsidR="00BB57F4">
        <w:rPr>
          <w:sz w:val="28"/>
          <w:szCs w:val="28"/>
        </w:rPr>
        <w:t xml:space="preserve"> do Projeto</w:t>
      </w:r>
    </w:p>
    <w:p w14:paraId="563E17DA" w14:textId="2D945A20" w:rsidR="0067700B" w:rsidRDefault="0067700B" w:rsidP="00637E22">
      <w:pPr>
        <w:spacing w:line="360" w:lineRule="auto"/>
        <w:jc w:val="both"/>
        <w:rPr>
          <w:sz w:val="28"/>
          <w:szCs w:val="28"/>
        </w:rPr>
      </w:pPr>
    </w:p>
    <w:p w14:paraId="2F5252D2" w14:textId="77777777" w:rsidR="0067700B" w:rsidRDefault="0067700B" w:rsidP="00637E22">
      <w:pPr>
        <w:spacing w:line="360" w:lineRule="auto"/>
        <w:jc w:val="both"/>
        <w:rPr>
          <w:sz w:val="28"/>
          <w:szCs w:val="28"/>
        </w:rPr>
      </w:pPr>
    </w:p>
    <w:p w14:paraId="721F15CD" w14:textId="77777777" w:rsidR="0067700B" w:rsidRDefault="0067700B" w:rsidP="00637E22">
      <w:pPr>
        <w:spacing w:line="360" w:lineRule="auto"/>
        <w:jc w:val="both"/>
        <w:rPr>
          <w:sz w:val="28"/>
          <w:szCs w:val="28"/>
        </w:rPr>
      </w:pPr>
    </w:p>
    <w:p w14:paraId="1A2F9D0C" w14:textId="77B72BEA" w:rsidR="0067700B" w:rsidRDefault="0067700B" w:rsidP="0067700B">
      <w:pPr>
        <w:spacing w:line="360" w:lineRule="auto"/>
        <w:jc w:val="both"/>
        <w:rPr>
          <w:sz w:val="28"/>
          <w:szCs w:val="28"/>
        </w:rPr>
      </w:pPr>
      <w:r w:rsidRPr="00887722">
        <w:rPr>
          <w:sz w:val="28"/>
          <w:szCs w:val="28"/>
        </w:rPr>
        <w:t>APÊNDICE</w:t>
      </w:r>
      <w:r>
        <w:rPr>
          <w:sz w:val="28"/>
          <w:szCs w:val="28"/>
        </w:rPr>
        <w:t xml:space="preserve"> 2</w:t>
      </w:r>
      <w:r w:rsidRPr="00887722">
        <w:rPr>
          <w:sz w:val="28"/>
          <w:szCs w:val="28"/>
        </w:rPr>
        <w:t xml:space="preserve"> – </w:t>
      </w:r>
      <w:r>
        <w:rPr>
          <w:sz w:val="28"/>
          <w:szCs w:val="28"/>
        </w:rPr>
        <w:t>Pesquisa de ca</w:t>
      </w:r>
      <w:r w:rsidR="00CA500F">
        <w:rPr>
          <w:sz w:val="28"/>
          <w:szCs w:val="28"/>
        </w:rPr>
        <w:t>m</w:t>
      </w:r>
      <w:r>
        <w:rPr>
          <w:sz w:val="28"/>
          <w:szCs w:val="28"/>
        </w:rPr>
        <w:t>po completa</w:t>
      </w:r>
    </w:p>
    <w:p w14:paraId="491CAFE9" w14:textId="6C9559E1" w:rsidR="00FD2689" w:rsidRDefault="00FD2689" w:rsidP="0067700B">
      <w:pPr>
        <w:spacing w:line="360" w:lineRule="auto"/>
        <w:jc w:val="both"/>
        <w:rPr>
          <w:sz w:val="28"/>
          <w:szCs w:val="28"/>
        </w:rPr>
      </w:pPr>
    </w:p>
    <w:p w14:paraId="38A5FD95" w14:textId="28D071E6" w:rsidR="00FD2689" w:rsidRDefault="003B7704" w:rsidP="0067700B">
      <w:pPr>
        <w:spacing w:line="360" w:lineRule="auto"/>
        <w:jc w:val="both"/>
        <w:rPr>
          <w:sz w:val="28"/>
          <w:szCs w:val="28"/>
        </w:rPr>
      </w:pPr>
      <w:hyperlink r:id="rId44" w:history="1">
        <w:r w:rsidR="00FD2689" w:rsidRPr="00F57288">
          <w:rPr>
            <w:rStyle w:val="Hyperlink"/>
            <w:sz w:val="28"/>
            <w:szCs w:val="28"/>
          </w:rPr>
          <w:t>https://forms.office.com/Pages/AnalysisPage.aspx?id=DQSIkWdsW0yxEjajBLZtrQAAAAAAAAAAAAO__Re7poBUQ0c4VEJTTkhPQU1aNzJCVktOWEhaTVAwTy4u&amp;AnalyzerToken=KnDJ1RGS5y3PUu3k1flJARIubhndLGo0</w:t>
        </w:r>
      </w:hyperlink>
    </w:p>
    <w:p w14:paraId="53382BD2" w14:textId="77777777" w:rsidR="00FD2689" w:rsidRDefault="00FD2689" w:rsidP="0067700B">
      <w:pPr>
        <w:spacing w:line="360" w:lineRule="auto"/>
        <w:jc w:val="both"/>
        <w:rPr>
          <w:sz w:val="28"/>
          <w:szCs w:val="28"/>
        </w:rPr>
      </w:pPr>
    </w:p>
    <w:p w14:paraId="1897FF73" w14:textId="77777777" w:rsidR="0067700B" w:rsidRDefault="0067700B" w:rsidP="00637E22">
      <w:pPr>
        <w:spacing w:line="360" w:lineRule="auto"/>
        <w:jc w:val="both"/>
        <w:rPr>
          <w:sz w:val="28"/>
          <w:szCs w:val="28"/>
        </w:rPr>
      </w:pPr>
    </w:p>
    <w:p w14:paraId="35F4DB1B" w14:textId="77777777" w:rsidR="00BB57F4" w:rsidRDefault="00BB57F4" w:rsidP="00637E22">
      <w:pPr>
        <w:spacing w:line="360" w:lineRule="auto"/>
        <w:jc w:val="both"/>
        <w:rPr>
          <w:sz w:val="28"/>
          <w:szCs w:val="28"/>
        </w:rPr>
      </w:pPr>
    </w:p>
    <w:p w14:paraId="6B919C65" w14:textId="4DEA70C4" w:rsidR="00E8666B" w:rsidRPr="00887722" w:rsidRDefault="00E8666B" w:rsidP="00637E22">
      <w:pPr>
        <w:spacing w:line="360" w:lineRule="auto"/>
        <w:jc w:val="both"/>
        <w:rPr>
          <w:sz w:val="28"/>
          <w:szCs w:val="28"/>
        </w:rPr>
      </w:pPr>
      <w:r w:rsidRPr="00887722">
        <w:rPr>
          <w:sz w:val="28"/>
          <w:szCs w:val="28"/>
        </w:rPr>
        <w:t xml:space="preserve"> </w:t>
      </w:r>
    </w:p>
    <w:p w14:paraId="4C29AC93" w14:textId="77777777" w:rsidR="00637E22" w:rsidRPr="00887722" w:rsidRDefault="00637E22" w:rsidP="00E070EB">
      <w:pPr>
        <w:rPr>
          <w:sz w:val="28"/>
          <w:szCs w:val="28"/>
        </w:rPr>
      </w:pPr>
    </w:p>
    <w:sectPr w:rsidR="00637E22" w:rsidRPr="00887722" w:rsidSect="00E606F7">
      <w:headerReference w:type="default" r:id="rId45"/>
      <w:pgSz w:w="11907" w:h="16840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46907" w14:textId="77777777" w:rsidR="003B7704" w:rsidRDefault="003B7704" w:rsidP="003A49E0">
      <w:r>
        <w:separator/>
      </w:r>
    </w:p>
  </w:endnote>
  <w:endnote w:type="continuationSeparator" w:id="0">
    <w:p w14:paraId="408D4444" w14:textId="77777777" w:rsidR="003B7704" w:rsidRDefault="003B7704" w:rsidP="003A4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E527F" w14:textId="77777777" w:rsidR="003B7704" w:rsidRDefault="003B7704" w:rsidP="003A49E0">
      <w:r>
        <w:separator/>
      </w:r>
    </w:p>
  </w:footnote>
  <w:footnote w:type="continuationSeparator" w:id="0">
    <w:p w14:paraId="68500F53" w14:textId="77777777" w:rsidR="003B7704" w:rsidRDefault="003B7704" w:rsidP="003A4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02449" w14:textId="77777777" w:rsidR="00C90332" w:rsidRDefault="00C90332" w:rsidP="00E606F7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FCC05" w14:textId="77777777" w:rsidR="00C90332" w:rsidRPr="006A164E" w:rsidRDefault="00C90332">
    <w:pPr>
      <w:pStyle w:val="Cabealho"/>
      <w:jc w:val="right"/>
      <w:rPr>
        <w:rFonts w:ascii="Arial" w:hAnsi="Arial" w:cs="Arial"/>
      </w:rPr>
    </w:pPr>
    <w:r w:rsidRPr="006A164E">
      <w:rPr>
        <w:rFonts w:ascii="Arial" w:hAnsi="Arial" w:cs="Arial"/>
      </w:rPr>
      <w:fldChar w:fldCharType="begin"/>
    </w:r>
    <w:r w:rsidRPr="006A164E">
      <w:rPr>
        <w:rFonts w:ascii="Arial" w:hAnsi="Arial" w:cs="Arial"/>
      </w:rPr>
      <w:instrText>PAGE   \* MERGEFORMAT</w:instrText>
    </w:r>
    <w:r w:rsidRPr="006A164E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18</w:t>
    </w:r>
    <w:r w:rsidRPr="006A164E">
      <w:rPr>
        <w:rFonts w:ascii="Arial" w:hAnsi="Arial" w:cs="Arial"/>
      </w:rPr>
      <w:fldChar w:fldCharType="end"/>
    </w:r>
  </w:p>
  <w:p w14:paraId="01A27B4A" w14:textId="77777777" w:rsidR="00C90332" w:rsidRDefault="00C90332" w:rsidP="00E606F7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66E0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C006C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B147C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7D6FBE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C50BD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70CCAF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1"/>
    <w:multiLevelType w:val="multilevel"/>
    <w:tmpl w:val="026EABC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2F235C8"/>
    <w:multiLevelType w:val="hybridMultilevel"/>
    <w:tmpl w:val="9FFE4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7066B1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2910AC9"/>
    <w:multiLevelType w:val="multilevel"/>
    <w:tmpl w:val="E36C4E44"/>
    <w:lvl w:ilvl="0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5435C03"/>
    <w:multiLevelType w:val="multilevel"/>
    <w:tmpl w:val="BE2C49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  <w:sz w:val="22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22"/>
      </w:rPr>
    </w:lvl>
  </w:abstractNum>
  <w:abstractNum w:abstractNumId="11" w15:restartNumberingAfterBreak="0">
    <w:nsid w:val="198422C1"/>
    <w:multiLevelType w:val="multilevel"/>
    <w:tmpl w:val="EC4E1A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C1C01A9"/>
    <w:multiLevelType w:val="multilevel"/>
    <w:tmpl w:val="91B412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1AA339F"/>
    <w:multiLevelType w:val="multilevel"/>
    <w:tmpl w:val="95205F2A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3CC0C70"/>
    <w:multiLevelType w:val="hybridMultilevel"/>
    <w:tmpl w:val="85B4CC82"/>
    <w:lvl w:ilvl="0" w:tplc="B6BE4E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C4000"/>
    <w:multiLevelType w:val="multilevel"/>
    <w:tmpl w:val="C3369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5D62A84"/>
    <w:multiLevelType w:val="hybridMultilevel"/>
    <w:tmpl w:val="7CC86FAC"/>
    <w:lvl w:ilvl="0" w:tplc="BC4886E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60D20"/>
    <w:multiLevelType w:val="hybridMultilevel"/>
    <w:tmpl w:val="5234F184"/>
    <w:name w:val="Lista numerada 14"/>
    <w:lvl w:ilvl="0" w:tplc="0B225E9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3CAE8B8">
      <w:numFmt w:val="bullet"/>
      <w:lvlText w:val="o"/>
      <w:lvlJc w:val="left"/>
      <w:pPr>
        <w:ind w:left="1080" w:firstLine="0"/>
      </w:pPr>
      <w:rPr>
        <w:rFonts w:ascii="Courier New" w:hAnsi="Courier New"/>
      </w:rPr>
    </w:lvl>
    <w:lvl w:ilvl="2" w:tplc="644C51D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BDA4A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93EE53C">
      <w:numFmt w:val="bullet"/>
      <w:lvlText w:val="o"/>
      <w:lvlJc w:val="left"/>
      <w:pPr>
        <w:ind w:left="3240" w:firstLine="0"/>
      </w:pPr>
      <w:rPr>
        <w:rFonts w:ascii="Courier New" w:hAnsi="Courier New"/>
      </w:rPr>
    </w:lvl>
    <w:lvl w:ilvl="5" w:tplc="ED98A0F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03E011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C6AA06">
      <w:numFmt w:val="bullet"/>
      <w:lvlText w:val="o"/>
      <w:lvlJc w:val="left"/>
      <w:pPr>
        <w:ind w:left="5400" w:firstLine="0"/>
      </w:pPr>
      <w:rPr>
        <w:rFonts w:ascii="Courier New" w:hAnsi="Courier New"/>
      </w:rPr>
    </w:lvl>
    <w:lvl w:ilvl="8" w:tplc="4E56BFC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BC07680"/>
    <w:multiLevelType w:val="multilevel"/>
    <w:tmpl w:val="A588D3E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9" w15:restartNumberingAfterBreak="0">
    <w:nsid w:val="3E4772DB"/>
    <w:multiLevelType w:val="multilevel"/>
    <w:tmpl w:val="3C8AD7B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  <w:sz w:val="22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22"/>
      </w:rPr>
    </w:lvl>
  </w:abstractNum>
  <w:abstractNum w:abstractNumId="20" w15:restartNumberingAfterBreak="0">
    <w:nsid w:val="3FDD4A05"/>
    <w:multiLevelType w:val="hybridMultilevel"/>
    <w:tmpl w:val="C6568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3042A"/>
    <w:multiLevelType w:val="hybridMultilevel"/>
    <w:tmpl w:val="BC56CA8A"/>
    <w:lvl w:ilvl="0" w:tplc="9E187F9A">
      <w:start w:val="1"/>
      <w:numFmt w:val="bullet"/>
      <w:lvlText w:val=""/>
      <w:lvlJc w:val="left"/>
      <w:pPr>
        <w:tabs>
          <w:tab w:val="num" w:pos="1426"/>
        </w:tabs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01555A"/>
    <w:multiLevelType w:val="hybridMultilevel"/>
    <w:tmpl w:val="34F04D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F6747"/>
    <w:multiLevelType w:val="multilevel"/>
    <w:tmpl w:val="993879E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7B852CF"/>
    <w:multiLevelType w:val="hybridMultilevel"/>
    <w:tmpl w:val="A1CCB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61E86"/>
    <w:multiLevelType w:val="multilevel"/>
    <w:tmpl w:val="EC4E1A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BB54F0C"/>
    <w:multiLevelType w:val="multilevel"/>
    <w:tmpl w:val="76B438D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F544AFD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8" w15:restartNumberingAfterBreak="0">
    <w:nsid w:val="7142310A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9" w15:restartNumberingAfterBreak="0">
    <w:nsid w:val="7946412A"/>
    <w:multiLevelType w:val="hybridMultilevel"/>
    <w:tmpl w:val="990C0734"/>
    <w:lvl w:ilvl="0" w:tplc="BC4886E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4443EA"/>
    <w:multiLevelType w:val="hybridMultilevel"/>
    <w:tmpl w:val="4FA2500C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C62A26"/>
    <w:multiLevelType w:val="hybridMultilevel"/>
    <w:tmpl w:val="F6E437D0"/>
    <w:lvl w:ilvl="0" w:tplc="CC6A7B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37629">
    <w:abstractNumId w:val="21"/>
  </w:num>
  <w:num w:numId="2" w16cid:durableId="821854153">
    <w:abstractNumId w:val="13"/>
  </w:num>
  <w:num w:numId="3" w16cid:durableId="1047031656">
    <w:abstractNumId w:val="10"/>
  </w:num>
  <w:num w:numId="4" w16cid:durableId="2050571650">
    <w:abstractNumId w:val="14"/>
  </w:num>
  <w:num w:numId="5" w16cid:durableId="2104061458">
    <w:abstractNumId w:val="31"/>
  </w:num>
  <w:num w:numId="6" w16cid:durableId="1756196877">
    <w:abstractNumId w:val="19"/>
  </w:num>
  <w:num w:numId="7" w16cid:durableId="1978102393">
    <w:abstractNumId w:val="15"/>
  </w:num>
  <w:num w:numId="8" w16cid:durableId="1114444769">
    <w:abstractNumId w:val="4"/>
  </w:num>
  <w:num w:numId="9" w16cid:durableId="115149371">
    <w:abstractNumId w:val="5"/>
  </w:num>
  <w:num w:numId="10" w16cid:durableId="1617443267">
    <w:abstractNumId w:val="3"/>
  </w:num>
  <w:num w:numId="11" w16cid:durableId="1497384686">
    <w:abstractNumId w:val="2"/>
  </w:num>
  <w:num w:numId="12" w16cid:durableId="2030988374">
    <w:abstractNumId w:val="1"/>
  </w:num>
  <w:num w:numId="13" w16cid:durableId="2088501443">
    <w:abstractNumId w:val="0"/>
  </w:num>
  <w:num w:numId="14" w16cid:durableId="2023773141">
    <w:abstractNumId w:val="6"/>
  </w:num>
  <w:num w:numId="15" w16cid:durableId="1334644625">
    <w:abstractNumId w:val="11"/>
  </w:num>
  <w:num w:numId="16" w16cid:durableId="116264155">
    <w:abstractNumId w:val="22"/>
  </w:num>
  <w:num w:numId="17" w16cid:durableId="1692419186">
    <w:abstractNumId w:val="7"/>
  </w:num>
  <w:num w:numId="18" w16cid:durableId="1224952171">
    <w:abstractNumId w:val="24"/>
  </w:num>
  <w:num w:numId="19" w16cid:durableId="66735828">
    <w:abstractNumId w:val="17"/>
  </w:num>
  <w:num w:numId="20" w16cid:durableId="708844099">
    <w:abstractNumId w:val="12"/>
  </w:num>
  <w:num w:numId="21" w16cid:durableId="1147816985">
    <w:abstractNumId w:val="27"/>
  </w:num>
  <w:num w:numId="22" w16cid:durableId="1954365418">
    <w:abstractNumId w:val="8"/>
  </w:num>
  <w:num w:numId="23" w16cid:durableId="1759325324">
    <w:abstractNumId w:val="18"/>
  </w:num>
  <w:num w:numId="24" w16cid:durableId="1047071460">
    <w:abstractNumId w:val="28"/>
  </w:num>
  <w:num w:numId="25" w16cid:durableId="1746956171">
    <w:abstractNumId w:val="30"/>
  </w:num>
  <w:num w:numId="26" w16cid:durableId="1223173154">
    <w:abstractNumId w:val="9"/>
  </w:num>
  <w:num w:numId="27" w16cid:durableId="1473867987">
    <w:abstractNumId w:val="23"/>
  </w:num>
  <w:num w:numId="28" w16cid:durableId="1708486767">
    <w:abstractNumId w:val="20"/>
  </w:num>
  <w:num w:numId="29" w16cid:durableId="1123303749">
    <w:abstractNumId w:val="25"/>
  </w:num>
  <w:num w:numId="30" w16cid:durableId="1109084579">
    <w:abstractNumId w:val="26"/>
  </w:num>
  <w:num w:numId="31" w16cid:durableId="1454447283">
    <w:abstractNumId w:val="16"/>
  </w:num>
  <w:num w:numId="32" w16cid:durableId="85079779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E5"/>
    <w:rsid w:val="0002552F"/>
    <w:rsid w:val="00030584"/>
    <w:rsid w:val="0003443F"/>
    <w:rsid w:val="00042BC8"/>
    <w:rsid w:val="00042F5E"/>
    <w:rsid w:val="00045126"/>
    <w:rsid w:val="00050CC9"/>
    <w:rsid w:val="00055206"/>
    <w:rsid w:val="00056075"/>
    <w:rsid w:val="000600A7"/>
    <w:rsid w:val="000763F6"/>
    <w:rsid w:val="00077C7B"/>
    <w:rsid w:val="00093041"/>
    <w:rsid w:val="000941C5"/>
    <w:rsid w:val="000B23CC"/>
    <w:rsid w:val="000C16B8"/>
    <w:rsid w:val="000C70EE"/>
    <w:rsid w:val="000D4B95"/>
    <w:rsid w:val="000F05D4"/>
    <w:rsid w:val="000F26FB"/>
    <w:rsid w:val="0011405B"/>
    <w:rsid w:val="00122D75"/>
    <w:rsid w:val="0012692B"/>
    <w:rsid w:val="00127FC2"/>
    <w:rsid w:val="00131F4A"/>
    <w:rsid w:val="001366FD"/>
    <w:rsid w:val="00146BC4"/>
    <w:rsid w:val="00146C0B"/>
    <w:rsid w:val="00154F4F"/>
    <w:rsid w:val="00155B5B"/>
    <w:rsid w:val="00164DA8"/>
    <w:rsid w:val="00176C74"/>
    <w:rsid w:val="00177E71"/>
    <w:rsid w:val="0019495E"/>
    <w:rsid w:val="001A17A6"/>
    <w:rsid w:val="001A3F3A"/>
    <w:rsid w:val="001B5CF2"/>
    <w:rsid w:val="001B6341"/>
    <w:rsid w:val="001B7B77"/>
    <w:rsid w:val="001C0F86"/>
    <w:rsid w:val="001D4E6A"/>
    <w:rsid w:val="001E0AA3"/>
    <w:rsid w:val="001E7FE1"/>
    <w:rsid w:val="00211B8C"/>
    <w:rsid w:val="00212394"/>
    <w:rsid w:val="00212CD4"/>
    <w:rsid w:val="00213F85"/>
    <w:rsid w:val="00224E8C"/>
    <w:rsid w:val="002270DD"/>
    <w:rsid w:val="0023265F"/>
    <w:rsid w:val="00234527"/>
    <w:rsid w:val="0023563D"/>
    <w:rsid w:val="00245CEB"/>
    <w:rsid w:val="00256071"/>
    <w:rsid w:val="00260F0B"/>
    <w:rsid w:val="00261019"/>
    <w:rsid w:val="00265DAB"/>
    <w:rsid w:val="00266E40"/>
    <w:rsid w:val="002747ED"/>
    <w:rsid w:val="002844BC"/>
    <w:rsid w:val="002875D7"/>
    <w:rsid w:val="00294A82"/>
    <w:rsid w:val="002955A0"/>
    <w:rsid w:val="002A0426"/>
    <w:rsid w:val="002A05C9"/>
    <w:rsid w:val="002A0B9C"/>
    <w:rsid w:val="002B03BF"/>
    <w:rsid w:val="002B12A7"/>
    <w:rsid w:val="002B4117"/>
    <w:rsid w:val="002B4B27"/>
    <w:rsid w:val="002B7049"/>
    <w:rsid w:val="002B7121"/>
    <w:rsid w:val="002C19CF"/>
    <w:rsid w:val="002C4DC5"/>
    <w:rsid w:val="002C6433"/>
    <w:rsid w:val="002D6B3F"/>
    <w:rsid w:val="002D6FDD"/>
    <w:rsid w:val="002E2F62"/>
    <w:rsid w:val="003011EC"/>
    <w:rsid w:val="00301E2A"/>
    <w:rsid w:val="00306F7B"/>
    <w:rsid w:val="00323A83"/>
    <w:rsid w:val="00326533"/>
    <w:rsid w:val="00332180"/>
    <w:rsid w:val="00350A02"/>
    <w:rsid w:val="003601D7"/>
    <w:rsid w:val="00360804"/>
    <w:rsid w:val="0036446A"/>
    <w:rsid w:val="00366D94"/>
    <w:rsid w:val="00367129"/>
    <w:rsid w:val="00367D8C"/>
    <w:rsid w:val="00370A90"/>
    <w:rsid w:val="00372465"/>
    <w:rsid w:val="00383340"/>
    <w:rsid w:val="0038556D"/>
    <w:rsid w:val="0039364B"/>
    <w:rsid w:val="00393952"/>
    <w:rsid w:val="00395C89"/>
    <w:rsid w:val="003A49E0"/>
    <w:rsid w:val="003B15C5"/>
    <w:rsid w:val="003B35C1"/>
    <w:rsid w:val="003B7704"/>
    <w:rsid w:val="003C112D"/>
    <w:rsid w:val="003C3209"/>
    <w:rsid w:val="003C451F"/>
    <w:rsid w:val="003D0EB3"/>
    <w:rsid w:val="003D3AA9"/>
    <w:rsid w:val="003E13F2"/>
    <w:rsid w:val="003E7C5A"/>
    <w:rsid w:val="0040047B"/>
    <w:rsid w:val="004018D3"/>
    <w:rsid w:val="004035F8"/>
    <w:rsid w:val="0040498E"/>
    <w:rsid w:val="004060EF"/>
    <w:rsid w:val="00406D18"/>
    <w:rsid w:val="00410695"/>
    <w:rsid w:val="004112EF"/>
    <w:rsid w:val="0042641E"/>
    <w:rsid w:val="00427377"/>
    <w:rsid w:val="004334ED"/>
    <w:rsid w:val="00434B24"/>
    <w:rsid w:val="0044065E"/>
    <w:rsid w:val="00457005"/>
    <w:rsid w:val="004631DA"/>
    <w:rsid w:val="00465B04"/>
    <w:rsid w:val="004668B4"/>
    <w:rsid w:val="00466CE9"/>
    <w:rsid w:val="004728B0"/>
    <w:rsid w:val="00476981"/>
    <w:rsid w:val="00477BFD"/>
    <w:rsid w:val="00492EA1"/>
    <w:rsid w:val="00493794"/>
    <w:rsid w:val="004A0248"/>
    <w:rsid w:val="004A28B4"/>
    <w:rsid w:val="004A4092"/>
    <w:rsid w:val="004A44E5"/>
    <w:rsid w:val="004B7623"/>
    <w:rsid w:val="004C383F"/>
    <w:rsid w:val="004D6124"/>
    <w:rsid w:val="004D63FD"/>
    <w:rsid w:val="004E01D8"/>
    <w:rsid w:val="004E0C12"/>
    <w:rsid w:val="004E2ABE"/>
    <w:rsid w:val="004E34C3"/>
    <w:rsid w:val="004E5F7A"/>
    <w:rsid w:val="00504A72"/>
    <w:rsid w:val="005122A2"/>
    <w:rsid w:val="00514188"/>
    <w:rsid w:val="005252E9"/>
    <w:rsid w:val="00530A39"/>
    <w:rsid w:val="00531F7F"/>
    <w:rsid w:val="00532631"/>
    <w:rsid w:val="00533A1F"/>
    <w:rsid w:val="00534592"/>
    <w:rsid w:val="0054196F"/>
    <w:rsid w:val="005421EA"/>
    <w:rsid w:val="00542B46"/>
    <w:rsid w:val="0054520C"/>
    <w:rsid w:val="005457AD"/>
    <w:rsid w:val="005459F3"/>
    <w:rsid w:val="00571FF4"/>
    <w:rsid w:val="005723A0"/>
    <w:rsid w:val="00584D48"/>
    <w:rsid w:val="005861D3"/>
    <w:rsid w:val="00591733"/>
    <w:rsid w:val="005A12E5"/>
    <w:rsid w:val="005A1772"/>
    <w:rsid w:val="005A6756"/>
    <w:rsid w:val="005B1703"/>
    <w:rsid w:val="005B2DD6"/>
    <w:rsid w:val="005B2E83"/>
    <w:rsid w:val="005B6108"/>
    <w:rsid w:val="005D38FA"/>
    <w:rsid w:val="005D66CF"/>
    <w:rsid w:val="005E163B"/>
    <w:rsid w:val="005E623D"/>
    <w:rsid w:val="005F0EB1"/>
    <w:rsid w:val="005F1C66"/>
    <w:rsid w:val="005F291C"/>
    <w:rsid w:val="005F2BFB"/>
    <w:rsid w:val="005F2C9C"/>
    <w:rsid w:val="005F45AC"/>
    <w:rsid w:val="00602E89"/>
    <w:rsid w:val="00610AA1"/>
    <w:rsid w:val="00612ABD"/>
    <w:rsid w:val="0061427B"/>
    <w:rsid w:val="0061489D"/>
    <w:rsid w:val="006215AE"/>
    <w:rsid w:val="00626F3E"/>
    <w:rsid w:val="0063074B"/>
    <w:rsid w:val="00631DB2"/>
    <w:rsid w:val="00633477"/>
    <w:rsid w:val="00633BEC"/>
    <w:rsid w:val="00636E10"/>
    <w:rsid w:val="00637A74"/>
    <w:rsid w:val="00637E22"/>
    <w:rsid w:val="0064476B"/>
    <w:rsid w:val="0065253A"/>
    <w:rsid w:val="006620E9"/>
    <w:rsid w:val="00671DBF"/>
    <w:rsid w:val="0067436B"/>
    <w:rsid w:val="0067700B"/>
    <w:rsid w:val="006775B5"/>
    <w:rsid w:val="00691EBC"/>
    <w:rsid w:val="006933EA"/>
    <w:rsid w:val="006A164E"/>
    <w:rsid w:val="006B711F"/>
    <w:rsid w:val="006C259E"/>
    <w:rsid w:val="006C5252"/>
    <w:rsid w:val="006D43AE"/>
    <w:rsid w:val="006E4538"/>
    <w:rsid w:val="006E48C8"/>
    <w:rsid w:val="006E4F85"/>
    <w:rsid w:val="006F4023"/>
    <w:rsid w:val="006F5AE8"/>
    <w:rsid w:val="00711BFC"/>
    <w:rsid w:val="00714350"/>
    <w:rsid w:val="007179B1"/>
    <w:rsid w:val="00722551"/>
    <w:rsid w:val="007229FD"/>
    <w:rsid w:val="0072368F"/>
    <w:rsid w:val="00732B7D"/>
    <w:rsid w:val="0073307B"/>
    <w:rsid w:val="00735213"/>
    <w:rsid w:val="00743003"/>
    <w:rsid w:val="007430D6"/>
    <w:rsid w:val="00743109"/>
    <w:rsid w:val="00744E4E"/>
    <w:rsid w:val="0074592B"/>
    <w:rsid w:val="00751D52"/>
    <w:rsid w:val="00753A77"/>
    <w:rsid w:val="00763245"/>
    <w:rsid w:val="0076673E"/>
    <w:rsid w:val="00767ECC"/>
    <w:rsid w:val="00772380"/>
    <w:rsid w:val="00774622"/>
    <w:rsid w:val="007748C9"/>
    <w:rsid w:val="00775773"/>
    <w:rsid w:val="00776434"/>
    <w:rsid w:val="007844BE"/>
    <w:rsid w:val="007861DA"/>
    <w:rsid w:val="00790C10"/>
    <w:rsid w:val="007911B4"/>
    <w:rsid w:val="007936E5"/>
    <w:rsid w:val="007967A1"/>
    <w:rsid w:val="007A1257"/>
    <w:rsid w:val="007B1A53"/>
    <w:rsid w:val="007B561C"/>
    <w:rsid w:val="007B58A7"/>
    <w:rsid w:val="007C3CFF"/>
    <w:rsid w:val="007C701C"/>
    <w:rsid w:val="007C74D8"/>
    <w:rsid w:val="007D777A"/>
    <w:rsid w:val="007E172A"/>
    <w:rsid w:val="007E3F23"/>
    <w:rsid w:val="007F2F74"/>
    <w:rsid w:val="00805BB0"/>
    <w:rsid w:val="00811298"/>
    <w:rsid w:val="00812ADC"/>
    <w:rsid w:val="00815377"/>
    <w:rsid w:val="00823D27"/>
    <w:rsid w:val="00827081"/>
    <w:rsid w:val="008354D7"/>
    <w:rsid w:val="0083641E"/>
    <w:rsid w:val="00836EC8"/>
    <w:rsid w:val="008401B5"/>
    <w:rsid w:val="008436EC"/>
    <w:rsid w:val="00843CC0"/>
    <w:rsid w:val="00844F16"/>
    <w:rsid w:val="00846AE2"/>
    <w:rsid w:val="00870EBA"/>
    <w:rsid w:val="00874D7E"/>
    <w:rsid w:val="00875358"/>
    <w:rsid w:val="00884150"/>
    <w:rsid w:val="00887722"/>
    <w:rsid w:val="008926F8"/>
    <w:rsid w:val="00893B13"/>
    <w:rsid w:val="00895BC6"/>
    <w:rsid w:val="008972B9"/>
    <w:rsid w:val="008A030A"/>
    <w:rsid w:val="008A5F9E"/>
    <w:rsid w:val="008B3319"/>
    <w:rsid w:val="008B37D2"/>
    <w:rsid w:val="008C1E43"/>
    <w:rsid w:val="008C309B"/>
    <w:rsid w:val="008D266D"/>
    <w:rsid w:val="008D61D8"/>
    <w:rsid w:val="008E18E6"/>
    <w:rsid w:val="008E5D33"/>
    <w:rsid w:val="008F577C"/>
    <w:rsid w:val="008F5887"/>
    <w:rsid w:val="008F7E80"/>
    <w:rsid w:val="00905C5B"/>
    <w:rsid w:val="00907C3B"/>
    <w:rsid w:val="00923526"/>
    <w:rsid w:val="00927ED6"/>
    <w:rsid w:val="009314B2"/>
    <w:rsid w:val="00932F8B"/>
    <w:rsid w:val="0093602B"/>
    <w:rsid w:val="00937938"/>
    <w:rsid w:val="009455C3"/>
    <w:rsid w:val="009457D5"/>
    <w:rsid w:val="0095237B"/>
    <w:rsid w:val="0095372A"/>
    <w:rsid w:val="00962E14"/>
    <w:rsid w:val="009660D4"/>
    <w:rsid w:val="00970033"/>
    <w:rsid w:val="00972921"/>
    <w:rsid w:val="00982393"/>
    <w:rsid w:val="009826F9"/>
    <w:rsid w:val="00982B1E"/>
    <w:rsid w:val="0098339F"/>
    <w:rsid w:val="00984E0C"/>
    <w:rsid w:val="009865AC"/>
    <w:rsid w:val="009874C9"/>
    <w:rsid w:val="00990E7F"/>
    <w:rsid w:val="0099344E"/>
    <w:rsid w:val="009A360E"/>
    <w:rsid w:val="009A61C7"/>
    <w:rsid w:val="009B380D"/>
    <w:rsid w:val="009B74E5"/>
    <w:rsid w:val="009C1F92"/>
    <w:rsid w:val="009C43F0"/>
    <w:rsid w:val="009D574F"/>
    <w:rsid w:val="009E3FA0"/>
    <w:rsid w:val="009E6391"/>
    <w:rsid w:val="009E6F1C"/>
    <w:rsid w:val="009E76A1"/>
    <w:rsid w:val="009E7CE0"/>
    <w:rsid w:val="009F0517"/>
    <w:rsid w:val="009F0F2D"/>
    <w:rsid w:val="009F2698"/>
    <w:rsid w:val="009F3361"/>
    <w:rsid w:val="00A1563F"/>
    <w:rsid w:val="00A167E4"/>
    <w:rsid w:val="00A307E8"/>
    <w:rsid w:val="00A329ED"/>
    <w:rsid w:val="00A37CCB"/>
    <w:rsid w:val="00A42619"/>
    <w:rsid w:val="00A50C20"/>
    <w:rsid w:val="00A53C32"/>
    <w:rsid w:val="00A6147A"/>
    <w:rsid w:val="00A66A03"/>
    <w:rsid w:val="00A70487"/>
    <w:rsid w:val="00A70FAB"/>
    <w:rsid w:val="00A754B7"/>
    <w:rsid w:val="00A87F1E"/>
    <w:rsid w:val="00A94521"/>
    <w:rsid w:val="00A96C01"/>
    <w:rsid w:val="00AA04D2"/>
    <w:rsid w:val="00AA77BF"/>
    <w:rsid w:val="00AA7B55"/>
    <w:rsid w:val="00AB6DBE"/>
    <w:rsid w:val="00AD3D44"/>
    <w:rsid w:val="00AE0DF1"/>
    <w:rsid w:val="00AE210E"/>
    <w:rsid w:val="00AF4353"/>
    <w:rsid w:val="00B0019B"/>
    <w:rsid w:val="00B00ED3"/>
    <w:rsid w:val="00B01E35"/>
    <w:rsid w:val="00B0469E"/>
    <w:rsid w:val="00B07C30"/>
    <w:rsid w:val="00B1291E"/>
    <w:rsid w:val="00B15A48"/>
    <w:rsid w:val="00B16420"/>
    <w:rsid w:val="00B43C69"/>
    <w:rsid w:val="00B45CD8"/>
    <w:rsid w:val="00B565CE"/>
    <w:rsid w:val="00B61DD1"/>
    <w:rsid w:val="00B66FB2"/>
    <w:rsid w:val="00B95C0E"/>
    <w:rsid w:val="00BA4120"/>
    <w:rsid w:val="00BB3290"/>
    <w:rsid w:val="00BB57F4"/>
    <w:rsid w:val="00BB5E7C"/>
    <w:rsid w:val="00BC56E9"/>
    <w:rsid w:val="00BC5716"/>
    <w:rsid w:val="00BF31A2"/>
    <w:rsid w:val="00BF54A1"/>
    <w:rsid w:val="00C14807"/>
    <w:rsid w:val="00C14CF3"/>
    <w:rsid w:val="00C15C79"/>
    <w:rsid w:val="00C178AD"/>
    <w:rsid w:val="00C300B6"/>
    <w:rsid w:val="00C34AD5"/>
    <w:rsid w:val="00C357AE"/>
    <w:rsid w:val="00C43A5D"/>
    <w:rsid w:val="00C52A81"/>
    <w:rsid w:val="00C55512"/>
    <w:rsid w:val="00C55838"/>
    <w:rsid w:val="00C60212"/>
    <w:rsid w:val="00C70EF2"/>
    <w:rsid w:val="00C71735"/>
    <w:rsid w:val="00C86FD7"/>
    <w:rsid w:val="00C90332"/>
    <w:rsid w:val="00CA35F1"/>
    <w:rsid w:val="00CA500F"/>
    <w:rsid w:val="00CA5028"/>
    <w:rsid w:val="00CC27DF"/>
    <w:rsid w:val="00CC6DAD"/>
    <w:rsid w:val="00CD27F6"/>
    <w:rsid w:val="00CD6211"/>
    <w:rsid w:val="00CE4BBA"/>
    <w:rsid w:val="00CF4BC0"/>
    <w:rsid w:val="00D03D0D"/>
    <w:rsid w:val="00D03F01"/>
    <w:rsid w:val="00D2191E"/>
    <w:rsid w:val="00D22ADE"/>
    <w:rsid w:val="00D26FA7"/>
    <w:rsid w:val="00D3069F"/>
    <w:rsid w:val="00D32F1E"/>
    <w:rsid w:val="00D35861"/>
    <w:rsid w:val="00D47028"/>
    <w:rsid w:val="00D500CF"/>
    <w:rsid w:val="00D508AD"/>
    <w:rsid w:val="00D5095A"/>
    <w:rsid w:val="00D527AE"/>
    <w:rsid w:val="00D53200"/>
    <w:rsid w:val="00D660CF"/>
    <w:rsid w:val="00D76ACD"/>
    <w:rsid w:val="00D80C4B"/>
    <w:rsid w:val="00D97AAE"/>
    <w:rsid w:val="00DB196B"/>
    <w:rsid w:val="00DB45B3"/>
    <w:rsid w:val="00DC5175"/>
    <w:rsid w:val="00DC5CA5"/>
    <w:rsid w:val="00DD3D16"/>
    <w:rsid w:val="00DD478E"/>
    <w:rsid w:val="00DD696F"/>
    <w:rsid w:val="00DD6CFC"/>
    <w:rsid w:val="00DE1FCE"/>
    <w:rsid w:val="00E01614"/>
    <w:rsid w:val="00E048A8"/>
    <w:rsid w:val="00E057EF"/>
    <w:rsid w:val="00E063D3"/>
    <w:rsid w:val="00E070EB"/>
    <w:rsid w:val="00E1115E"/>
    <w:rsid w:val="00E23F44"/>
    <w:rsid w:val="00E30BF5"/>
    <w:rsid w:val="00E31E7C"/>
    <w:rsid w:val="00E4404D"/>
    <w:rsid w:val="00E606F7"/>
    <w:rsid w:val="00E721AA"/>
    <w:rsid w:val="00E72810"/>
    <w:rsid w:val="00E753CB"/>
    <w:rsid w:val="00E76222"/>
    <w:rsid w:val="00E774E5"/>
    <w:rsid w:val="00E81A1D"/>
    <w:rsid w:val="00E8236B"/>
    <w:rsid w:val="00E8666B"/>
    <w:rsid w:val="00E8737A"/>
    <w:rsid w:val="00E94645"/>
    <w:rsid w:val="00E9488B"/>
    <w:rsid w:val="00E958AB"/>
    <w:rsid w:val="00EA48EB"/>
    <w:rsid w:val="00EB122B"/>
    <w:rsid w:val="00EB71E1"/>
    <w:rsid w:val="00EC1289"/>
    <w:rsid w:val="00EC3740"/>
    <w:rsid w:val="00EC67EB"/>
    <w:rsid w:val="00ED4C78"/>
    <w:rsid w:val="00ED71E1"/>
    <w:rsid w:val="00ED7F38"/>
    <w:rsid w:val="00EE1ED3"/>
    <w:rsid w:val="00EE43EC"/>
    <w:rsid w:val="00EE5DC5"/>
    <w:rsid w:val="00EE7B5D"/>
    <w:rsid w:val="00EF35EC"/>
    <w:rsid w:val="00EF41BC"/>
    <w:rsid w:val="00EF5D1B"/>
    <w:rsid w:val="00F00D88"/>
    <w:rsid w:val="00F02386"/>
    <w:rsid w:val="00F0484C"/>
    <w:rsid w:val="00F056C7"/>
    <w:rsid w:val="00F06BFC"/>
    <w:rsid w:val="00F117A5"/>
    <w:rsid w:val="00F126C2"/>
    <w:rsid w:val="00F135A2"/>
    <w:rsid w:val="00F160A1"/>
    <w:rsid w:val="00F212E4"/>
    <w:rsid w:val="00F254CB"/>
    <w:rsid w:val="00F34229"/>
    <w:rsid w:val="00F34DD1"/>
    <w:rsid w:val="00F36628"/>
    <w:rsid w:val="00F44AC0"/>
    <w:rsid w:val="00F62245"/>
    <w:rsid w:val="00F63E71"/>
    <w:rsid w:val="00F66D9E"/>
    <w:rsid w:val="00F7144F"/>
    <w:rsid w:val="00F7463D"/>
    <w:rsid w:val="00F8227D"/>
    <w:rsid w:val="00F839A9"/>
    <w:rsid w:val="00F83FC3"/>
    <w:rsid w:val="00F843C0"/>
    <w:rsid w:val="00F872B2"/>
    <w:rsid w:val="00F9087A"/>
    <w:rsid w:val="00F95778"/>
    <w:rsid w:val="00F95FF2"/>
    <w:rsid w:val="00FA0627"/>
    <w:rsid w:val="00FA295D"/>
    <w:rsid w:val="00FA51BE"/>
    <w:rsid w:val="00FA58AC"/>
    <w:rsid w:val="00FB1F8B"/>
    <w:rsid w:val="00FB61AA"/>
    <w:rsid w:val="00FC1B15"/>
    <w:rsid w:val="00FC2065"/>
    <w:rsid w:val="00FC4C20"/>
    <w:rsid w:val="00FD1469"/>
    <w:rsid w:val="00FD2689"/>
    <w:rsid w:val="00FD29EB"/>
    <w:rsid w:val="00FD6666"/>
    <w:rsid w:val="00FD7432"/>
    <w:rsid w:val="00FD7537"/>
    <w:rsid w:val="00FF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AE018C"/>
  <w15:docId w15:val="{B28724EB-D5EC-4FA4-9BA9-7F4EA4738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C67E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6C259E"/>
    <w:pPr>
      <w:keepNext/>
      <w:keepLines/>
      <w:spacing w:before="480"/>
      <w:outlineLvl w:val="0"/>
    </w:pPr>
    <w:rPr>
      <w:b/>
      <w:bCs/>
      <w:caps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FC1B15"/>
    <w:pPr>
      <w:keepNext/>
      <w:keepLines/>
      <w:spacing w:before="200"/>
      <w:outlineLvl w:val="1"/>
    </w:pPr>
    <w:rPr>
      <w:b/>
      <w:bCs/>
      <w:caps/>
      <w:szCs w:val="26"/>
    </w:rPr>
  </w:style>
  <w:style w:type="paragraph" w:styleId="Ttulo3">
    <w:name w:val="heading 3"/>
    <w:basedOn w:val="Normal"/>
    <w:next w:val="Normal"/>
    <w:link w:val="Ttulo3Char"/>
    <w:autoRedefine/>
    <w:qFormat/>
    <w:rsid w:val="00D500CF"/>
    <w:pPr>
      <w:keepNext/>
      <w:numPr>
        <w:ilvl w:val="2"/>
        <w:numId w:val="14"/>
      </w:numPr>
      <w:suppressAutoHyphens/>
      <w:spacing w:after="120" w:line="360" w:lineRule="auto"/>
      <w:ind w:left="0" w:firstLine="0"/>
      <w:jc w:val="both"/>
      <w:outlineLvl w:val="2"/>
    </w:pPr>
    <w:rPr>
      <w:rFonts w:cs="Arial"/>
      <w:b/>
      <w:bCs/>
      <w:szCs w:val="26"/>
      <w:lang w:eastAsia="ar-SA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B45CD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0D4B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12vi1">
    <w:name w:val="ft12vi1"/>
    <w:rsid w:val="00ED7F38"/>
    <w:rPr>
      <w:shd w:val="clear" w:color="auto" w:fill="FFFF00"/>
    </w:rPr>
  </w:style>
  <w:style w:type="paragraph" w:styleId="Cabealho">
    <w:name w:val="header"/>
    <w:basedOn w:val="Normal"/>
    <w:link w:val="CabealhoChar"/>
    <w:uiPriority w:val="99"/>
    <w:rsid w:val="003A49E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3A49E0"/>
    <w:rPr>
      <w:sz w:val="24"/>
      <w:szCs w:val="24"/>
    </w:rPr>
  </w:style>
  <w:style w:type="paragraph" w:styleId="Rodap">
    <w:name w:val="footer"/>
    <w:basedOn w:val="Normal"/>
    <w:link w:val="RodapChar"/>
    <w:rsid w:val="003A49E0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rsid w:val="003A49E0"/>
    <w:rPr>
      <w:sz w:val="24"/>
      <w:szCs w:val="24"/>
    </w:rPr>
  </w:style>
  <w:style w:type="paragraph" w:styleId="Textodebalo">
    <w:name w:val="Balloon Text"/>
    <w:basedOn w:val="Normal"/>
    <w:link w:val="TextodebaloChar"/>
    <w:rsid w:val="00E606F7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E606F7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E070EB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unhideWhenUsed/>
    <w:rsid w:val="00E070EB"/>
    <w:pPr>
      <w:spacing w:before="100" w:beforeAutospacing="1" w:after="100" w:afterAutospacing="1"/>
      <w:jc w:val="both"/>
    </w:pPr>
  </w:style>
  <w:style w:type="character" w:customStyle="1" w:styleId="CorpodetextoChar">
    <w:name w:val="Corpo de texto Char"/>
    <w:link w:val="Corpodetexto"/>
    <w:uiPriority w:val="99"/>
    <w:rsid w:val="00E070EB"/>
    <w:rPr>
      <w:sz w:val="24"/>
      <w:szCs w:val="24"/>
    </w:rPr>
  </w:style>
  <w:style w:type="paragraph" w:styleId="PargrafodaLista">
    <w:name w:val="List Paragraph"/>
    <w:aliases w:val="Corpo do texto"/>
    <w:basedOn w:val="Normal"/>
    <w:uiPriority w:val="34"/>
    <w:qFormat/>
    <w:rsid w:val="006A164E"/>
    <w:pPr>
      <w:ind w:left="720"/>
      <w:contextualSpacing/>
    </w:pPr>
  </w:style>
  <w:style w:type="character" w:customStyle="1" w:styleId="Ttulo1Char">
    <w:name w:val="Título 1 Char"/>
    <w:link w:val="Ttulo1"/>
    <w:rsid w:val="006C259E"/>
    <w:rPr>
      <w:b/>
      <w:bCs/>
      <w:caps/>
      <w:sz w:val="28"/>
      <w:szCs w:val="28"/>
    </w:rPr>
  </w:style>
  <w:style w:type="character" w:customStyle="1" w:styleId="Ttulo2Char">
    <w:name w:val="Título 2 Char"/>
    <w:link w:val="Ttulo2"/>
    <w:rsid w:val="00FC1B15"/>
    <w:rPr>
      <w:b/>
      <w:bCs/>
      <w:caps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rsid w:val="004E01D8"/>
    <w:pPr>
      <w:tabs>
        <w:tab w:val="left" w:pos="480"/>
        <w:tab w:val="right" w:leader="dot" w:pos="9062"/>
      </w:tabs>
      <w:spacing w:after="100" w:line="360" w:lineRule="auto"/>
    </w:pPr>
    <w:rPr>
      <w:rFonts w:ascii="Arial" w:hAnsi="Arial"/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rsid w:val="00B16420"/>
    <w:pPr>
      <w:tabs>
        <w:tab w:val="left" w:pos="1100"/>
        <w:tab w:val="right" w:leader="dot" w:pos="9062"/>
      </w:tabs>
      <w:spacing w:line="360" w:lineRule="auto"/>
    </w:pPr>
    <w:rPr>
      <w:rFonts w:ascii="Arial" w:hAnsi="Arial"/>
      <w:caps/>
      <w:sz w:val="28"/>
    </w:rPr>
  </w:style>
  <w:style w:type="paragraph" w:styleId="Sumrio3">
    <w:name w:val="toc 3"/>
    <w:basedOn w:val="Normal"/>
    <w:next w:val="Normal"/>
    <w:autoRedefine/>
    <w:uiPriority w:val="39"/>
    <w:rsid w:val="00DD696F"/>
    <w:pPr>
      <w:spacing w:after="120" w:line="360" w:lineRule="auto"/>
    </w:pPr>
    <w:rPr>
      <w:rFonts w:ascii="Arial" w:hAnsi="Arial"/>
      <w:b/>
      <w:sz w:val="28"/>
    </w:rPr>
  </w:style>
  <w:style w:type="paragraph" w:styleId="NormalWeb">
    <w:name w:val="Normal (Web)"/>
    <w:basedOn w:val="Normal"/>
    <w:uiPriority w:val="99"/>
    <w:rsid w:val="00823D27"/>
    <w:pPr>
      <w:suppressAutoHyphens/>
      <w:spacing w:before="280" w:after="280" w:line="360" w:lineRule="auto"/>
      <w:ind w:firstLine="709"/>
      <w:jc w:val="both"/>
    </w:pPr>
    <w:rPr>
      <w:lang w:eastAsia="ar-SA"/>
    </w:rPr>
  </w:style>
  <w:style w:type="paragraph" w:customStyle="1" w:styleId="Resumo">
    <w:name w:val="Resumo"/>
    <w:basedOn w:val="Normal"/>
    <w:qFormat/>
    <w:rsid w:val="00EE5DC5"/>
    <w:pPr>
      <w:jc w:val="both"/>
    </w:pPr>
    <w:rPr>
      <w:color w:val="000000"/>
      <w:sz w:val="21"/>
      <w:szCs w:val="21"/>
      <w:lang w:val="en-US" w:eastAsia="en-US"/>
    </w:rPr>
  </w:style>
  <w:style w:type="character" w:customStyle="1" w:styleId="Ttulo3Char">
    <w:name w:val="Título 3 Char"/>
    <w:link w:val="Ttulo3"/>
    <w:rsid w:val="00D500CF"/>
    <w:rPr>
      <w:rFonts w:cs="Arial"/>
      <w:b/>
      <w:bCs/>
      <w:sz w:val="24"/>
      <w:szCs w:val="26"/>
      <w:lang w:eastAsia="ar-SA"/>
    </w:rPr>
  </w:style>
  <w:style w:type="paragraph" w:customStyle="1" w:styleId="CitaoDiretamaisdetrslinhas">
    <w:name w:val="Citação Direta mais de três linhas"/>
    <w:basedOn w:val="PargrafodaLista"/>
    <w:qFormat/>
    <w:rsid w:val="00FA58AC"/>
    <w:pPr>
      <w:ind w:left="2268"/>
      <w:contextualSpacing w:val="0"/>
      <w:jc w:val="both"/>
    </w:pPr>
    <w:rPr>
      <w:sz w:val="19"/>
      <w:lang w:eastAsia="en-US"/>
    </w:rPr>
  </w:style>
  <w:style w:type="character" w:customStyle="1" w:styleId="MenoPendente1">
    <w:name w:val="Menção Pendente1"/>
    <w:uiPriority w:val="99"/>
    <w:semiHidden/>
    <w:unhideWhenUsed/>
    <w:rsid w:val="007430D6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nhideWhenUsed/>
    <w:qFormat/>
    <w:rsid w:val="003601D7"/>
    <w:pPr>
      <w:spacing w:after="200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har"/>
    <w:qFormat/>
    <w:rsid w:val="005457AD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SubttuloChar">
    <w:name w:val="Subtítulo Char"/>
    <w:basedOn w:val="Fontepargpadro"/>
    <w:link w:val="Subttulo"/>
    <w:rsid w:val="005457AD"/>
    <w:rPr>
      <w:rFonts w:eastAsiaTheme="minorEastAsia" w:cstheme="minorBidi"/>
      <w:b/>
      <w:color w:val="000000" w:themeColor="text1"/>
      <w:spacing w:val="15"/>
      <w:sz w:val="24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54D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266E4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semiHidden/>
    <w:rsid w:val="00B45CD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BB57F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BB57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hyperlink" Target="https://forms.office.com/Pages/AnalysisPage.aspx?id=DQSIkWdsW0yxEjajBLZtrQAAAAAAAAAAAAO__Re7poBUQ0c4VEJTTkhPQU1aNzJCVktOWEhaTVAwTy4u&amp;AnalyzerToken=KnDJ1RGS5y3PUu3k1flJARIubhndLGo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C2D3B94AA63C4A9FFAE9A720C58384" ma:contentTypeVersion="5" ma:contentTypeDescription="Create a new document." ma:contentTypeScope="" ma:versionID="955eb07e609ccfc51ed7e3949422a08d">
  <xsd:schema xmlns:xsd="http://www.w3.org/2001/XMLSchema" xmlns:xs="http://www.w3.org/2001/XMLSchema" xmlns:p="http://schemas.microsoft.com/office/2006/metadata/properties" xmlns:ns3="b94fafab-1b11-4724-a74f-846542428841" xmlns:ns4="0bb12378-ace0-444d-97b5-ed54e53fc6ad" targetNamespace="http://schemas.microsoft.com/office/2006/metadata/properties" ma:root="true" ma:fieldsID="a0ed1bd604f758f0d483f2e13bc4423e" ns3:_="" ns4:_="">
    <xsd:import namespace="b94fafab-1b11-4724-a74f-846542428841"/>
    <xsd:import namespace="0bb12378-ace0-444d-97b5-ed54e53fc6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4fafab-1b11-4724-a74f-8465424288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b12378-ace0-444d-97b5-ed54e53fc6a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F884B1-FE98-45A9-88BF-9253F697EA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4fafab-1b11-4724-a74f-846542428841"/>
    <ds:schemaRef ds:uri="0bb12378-ace0-444d-97b5-ed54e53fc6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0DE97A-D6AF-487B-965C-0F78E80CA0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E5066C-0BC3-4644-99FD-7C08C89CDF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E1780C-925E-48E7-A5E9-AEADE384FC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53</Pages>
  <Words>6936</Words>
  <Characters>37455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PRÉ-PROJETO TCC</vt:lpstr>
    </vt:vector>
  </TitlesOfParts>
  <Company>Fecra</Company>
  <LinksUpToDate>false</LinksUpToDate>
  <CharactersWithSpaces>44303</CharactersWithSpaces>
  <SharedDoc>false</SharedDoc>
  <HLinks>
    <vt:vector size="78" baseType="variant">
      <vt:variant>
        <vt:i4>2424929</vt:i4>
      </vt:variant>
      <vt:variant>
        <vt:i4>72</vt:i4>
      </vt:variant>
      <vt:variant>
        <vt:i4>0</vt:i4>
      </vt:variant>
      <vt:variant>
        <vt:i4>5</vt:i4>
      </vt:variant>
      <vt:variant>
        <vt:lpwstr>http://www.leffa.pro.br/textos/abnt.htm</vt:lpwstr>
      </vt:variant>
      <vt:variant>
        <vt:lpwstr/>
      </vt:variant>
      <vt:variant>
        <vt:i4>1441810</vt:i4>
      </vt:variant>
      <vt:variant>
        <vt:i4>69</vt:i4>
      </vt:variant>
      <vt:variant>
        <vt:i4>0</vt:i4>
      </vt:variant>
      <vt:variant>
        <vt:i4>5</vt:i4>
      </vt:variant>
      <vt:variant>
        <vt:lpwstr>http://www.biblioteca.ufrgs.br/bibliotecadigital/2002-1/tese-arq-o333996.pdf</vt:lpwstr>
      </vt:variant>
      <vt:variant>
        <vt:lpwstr/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_Toc522820850</vt:lpwstr>
      </vt:variant>
      <vt:variant>
        <vt:i4>1638461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_Toc522820849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_Toc522820848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_Toc522820847</vt:lpwstr>
      </vt:variant>
      <vt:variant>
        <vt:i4>1638461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_Toc522820846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_Toc522820845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_Toc522820844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_Toc522820843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_Toc522820842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_Toc522820841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_Toc522820840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PRÉ-PROJETO TCC</dc:title>
  <dc:subject/>
  <dc:creator>Diretoria Acadêmica - Etec de Cotia</dc:creator>
  <cp:keywords/>
  <dc:description/>
  <cp:lastModifiedBy>GIULIANO MOUZART DE ALCANTARA PREARO</cp:lastModifiedBy>
  <cp:revision>8</cp:revision>
  <cp:lastPrinted>2022-06-28T16:47:00Z</cp:lastPrinted>
  <dcterms:created xsi:type="dcterms:W3CDTF">2022-06-14T15:48:00Z</dcterms:created>
  <dcterms:modified xsi:type="dcterms:W3CDTF">2022-06-28T17:10:00Z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0x0101005EC2D3B94AA63C4A9FFAE9A720C58384</vt:lpwstr>
  </property>
</Properties>
</file>